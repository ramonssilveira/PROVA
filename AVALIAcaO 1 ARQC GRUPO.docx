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B40" w:rsidRDefault="007B5D82" w:rsidP="0036700C">
      <w:pPr>
        <w:spacing w:after="0"/>
        <w:jc w:val="right"/>
      </w:pPr>
      <w:r>
        <w:rPr>
          <w:noProof/>
        </w:rPr>
        <mc:AlternateContent>
          <mc:Choice Requires="wps">
            <w:drawing>
              <wp:anchor distT="182880" distB="457200" distL="457200" distR="457200" simplePos="0" relativeHeight="251661312" behindDoc="0" locked="0" layoutInCell="1" allowOverlap="1" wp14:editId="2DCC6712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margin">
                      <wp14:pctPosVOffset>9000</wp14:pctPosVOffset>
                    </wp:positionV>
                  </mc:Choice>
                  <mc:Fallback>
                    <wp:positionV relativeFrom="page">
                      <wp:posOffset>1700530</wp:posOffset>
                    </wp:positionV>
                  </mc:Fallback>
                </mc:AlternateContent>
                <wp:extent cx="3475990" cy="754380"/>
                <wp:effectExtent l="19050" t="19050" r="25400" b="26670"/>
                <wp:wrapSquare wrapText="bothSides"/>
                <wp:docPr id="3" name="Títul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475990" cy="7543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57150" cmpd="thinThick">
                          <a:solidFill>
                            <a:schemeClr val="tx1"/>
                          </a:solidFill>
                          <a:miter lim="800000"/>
                        </a:ln>
                      </wps:spPr>
                      <wps:txbx>
                        <w:txbxContent>
                          <w:p w:rsidR="00390B40" w:rsidRDefault="001673D6">
                            <w:pPr>
                              <w:pStyle w:val="EndereodoRemetente"/>
                              <w:rPr>
                                <w:caps/>
                              </w:rPr>
                            </w:pPr>
                            <w:r>
                              <w:rPr>
                                <w:rFonts w:ascii="Exo 2" w:hAnsi="Exo 2"/>
                                <w:color w:val="FF0000"/>
                              </w:rPr>
                              <w:t xml:space="preserve">DESENVOLVIMENTO DE </w:t>
                            </w:r>
                            <w:r w:rsidRPr="00C507B5">
                              <w:rPr>
                                <w:rFonts w:ascii="Exo 2" w:hAnsi="Exo 2"/>
                                <w:color w:val="FF0000"/>
                              </w:rPr>
                              <w:t>REQUISITOS TÉCNICOS DE PROJETOS</w:t>
                            </w:r>
                          </w:p>
                          <w:sdt>
                            <w:sdtPr>
                              <w:id w:val="1420370758"/>
                              <w:placeholder>
                                <w:docPart w:val="2C640D27D96A4DC9A5DCF051217BCE18"/>
                              </w:placeholder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390B40" w:rsidRDefault="0036700C">
                                <w:pPr>
                                  <w:pStyle w:val="EndereodoRemetente"/>
                                </w:pPr>
                                <w:r>
                                  <w:t xml:space="preserve">Faculdade </w:t>
                                </w:r>
                                <w:proofErr w:type="spellStart"/>
                                <w:r>
                                  <w:t>BandTec</w:t>
                                </w:r>
                                <w:proofErr w:type="spellEnd"/>
                                <w:r>
                                  <w:t xml:space="preserve"> – ARQCOMP</w:t>
                                </w:r>
                              </w:p>
                            </w:sdtContent>
                          </w:sdt>
                          <w:p w:rsidR="00390B40" w:rsidRDefault="001673D6">
                            <w:pPr>
                              <w:pStyle w:val="EndereodoRemetente"/>
                            </w:pPr>
                            <w:r>
                              <w:t>Ramon Silveira - 50015</w:t>
                            </w:r>
                          </w:p>
                          <w:p w:rsidR="001673D6" w:rsidRDefault="001673D6">
                            <w:pPr>
                              <w:pStyle w:val="EndereodoRemetente"/>
                            </w:pPr>
                            <w:r>
                              <w:t xml:space="preserve">Simone Gomes </w:t>
                            </w:r>
                            <w:r w:rsidR="00380768">
                              <w:t>–</w:t>
                            </w:r>
                            <w:r>
                              <w:t xml:space="preserve"> 50026</w:t>
                            </w:r>
                          </w:p>
                          <w:p w:rsidR="00380768" w:rsidRDefault="00380768">
                            <w:pPr>
                              <w:pStyle w:val="EndereodoRemetente"/>
                            </w:pPr>
                            <w:r>
                              <w:t xml:space="preserve">Paula </w:t>
                            </w:r>
                            <w:proofErr w:type="spellStart"/>
                            <w:r>
                              <w:t>Mayumi</w:t>
                            </w:r>
                            <w:proofErr w:type="spellEnd"/>
                            <w:r>
                              <w:t xml:space="preserve"> - 50054</w:t>
                            </w:r>
                          </w:p>
                        </w:txbxContent>
                      </wps:txbx>
                      <wps:bodyPr vert="horz" wrap="square" lIns="91440" tIns="91440" rIns="91440" bIns="91440" rtlCol="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55000</wp14:pctWidth>
                </wp14:sizeRelH>
                <wp14:sizeRelV relativeFrom="margin">
                  <wp14:pctHeight>11000</wp14:pctHeight>
                </wp14:sizeRelV>
              </wp:anchor>
            </w:drawing>
          </mc:Choice>
          <mc:Fallback>
            <w:pict>
              <v:rect id="Título 1" o:spid="_x0000_s1026" style="position:absolute;left:0;text-align:left;margin-left:0;margin-top:0;width:273.7pt;height:59.4pt;z-index:251661312;visibility:visible;mso-wrap-style:square;mso-width-percent:550;mso-height-percent:110;mso-top-percent:90;mso-wrap-distance-left:36pt;mso-wrap-distance-top:14.4pt;mso-wrap-distance-right:36pt;mso-wrap-distance-bottom:36pt;mso-position-horizontal:center;mso-position-horizontal-relative:margin;mso-position-vertical-relative:margin;mso-width-percent:550;mso-height-percent:110;mso-top-percent: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" fillcolor="black [3213]" strokecolor="black [3213]" strokeweight="4.5pt">
                <v:stroke linestyle="thinThick"/>
                <v:path arrowok="t"/>
                <o:lock v:ext="edit" grouping="t"/>
                <v:textbox style="mso-fit-shape-to-text:t" inset=",7.2pt,,7.2pt">
                  <w:txbxContent>
                    <w:p w:rsidR="00390B40" w:rsidRDefault="001673D6">
                      <w:pPr>
                        <w:pStyle w:val="EndereodoRemetente"/>
                        <w:rPr>
                          <w:caps/>
                        </w:rPr>
                      </w:pPr>
                      <w:r>
                        <w:rPr>
                          <w:rFonts w:ascii="Exo 2" w:hAnsi="Exo 2"/>
                          <w:color w:val="FF0000"/>
                        </w:rPr>
                        <w:t xml:space="preserve">DESENVOLVIMENTO DE </w:t>
                      </w:r>
                      <w:r w:rsidRPr="00C507B5">
                        <w:rPr>
                          <w:rFonts w:ascii="Exo 2" w:hAnsi="Exo 2"/>
                          <w:color w:val="FF0000"/>
                        </w:rPr>
                        <w:t>REQUISITOS TÉCNICOS DE PROJETOS</w:t>
                      </w:r>
                    </w:p>
                    <w:sdt>
                      <w:sdtPr>
                        <w:id w:val="1420370758"/>
                        <w:placeholder>
                          <w:docPart w:val="2C640D27D96A4DC9A5DCF051217BCE18"/>
                        </w:placeholder>
                        <w:dataBinding w:prefixMappings="xmlns:ns0='http://schemas.openxmlformats.org/officeDocument/2006/extended-properties' " w:xpath="/ns0:Properties[1]/ns0:Company[1]" w:storeItemID="{6668398D-A668-4E3E-A5EB-62B293D839F1}"/>
                        <w:text/>
                      </w:sdtPr>
                      <w:sdtEndPr/>
                      <w:sdtContent>
                        <w:p w:rsidR="00390B40" w:rsidRDefault="0036700C">
                          <w:pPr>
                            <w:pStyle w:val="EndereodoRemetente"/>
                          </w:pPr>
                          <w:r>
                            <w:t xml:space="preserve">Faculdade </w:t>
                          </w:r>
                          <w:proofErr w:type="spellStart"/>
                          <w:r>
                            <w:t>BandTec</w:t>
                          </w:r>
                          <w:proofErr w:type="spellEnd"/>
                          <w:r>
                            <w:t xml:space="preserve"> – ARQCOMP</w:t>
                          </w:r>
                        </w:p>
                      </w:sdtContent>
                    </w:sdt>
                    <w:p w:rsidR="00390B40" w:rsidRDefault="001673D6">
                      <w:pPr>
                        <w:pStyle w:val="EndereodoRemetente"/>
                      </w:pPr>
                      <w:r>
                        <w:t>Ramon Silveira - 50015</w:t>
                      </w:r>
                    </w:p>
                    <w:p w:rsidR="001673D6" w:rsidRDefault="001673D6">
                      <w:pPr>
                        <w:pStyle w:val="EndereodoRemetente"/>
                      </w:pPr>
                      <w:r>
                        <w:t xml:space="preserve">Simone Gomes </w:t>
                      </w:r>
                      <w:r w:rsidR="00380768">
                        <w:t>–</w:t>
                      </w:r>
                      <w:r>
                        <w:t xml:space="preserve"> 50026</w:t>
                      </w:r>
                    </w:p>
                    <w:p w:rsidR="00380768" w:rsidRDefault="00380768">
                      <w:pPr>
                        <w:pStyle w:val="EndereodoRemetente"/>
                      </w:pPr>
                      <w:r>
                        <w:t xml:space="preserve">Paula </w:t>
                      </w:r>
                      <w:proofErr w:type="spellStart"/>
                      <w:r>
                        <w:t>Mayumi</w:t>
                      </w:r>
                      <w:proofErr w:type="spellEnd"/>
                      <w:r>
                        <w:t xml:space="preserve"> - 50054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390B40" w:rsidRDefault="007B5D82" w:rsidP="0036700C">
      <w:pPr>
        <w:pStyle w:val="Saudao"/>
        <w:ind w:firstLine="720"/>
      </w:pPr>
      <w:r>
        <w:fldChar w:fldCharType="begin"/>
      </w:r>
      <w:r>
        <w:instrText xml:space="preserve"> GREETINGLINE \f "&lt;&lt;_BEFORE_ Prezados &gt;&gt;&lt;&lt;_FIRST0_&gt;&gt; &lt;&lt;_AFTER_ ,&gt;&gt;" \l 1046 \e "Prezados Senhores:" </w:instrText>
      </w:r>
      <w:r>
        <w:fldChar w:fldCharType="separate"/>
      </w:r>
      <w:r w:rsidR="001673D6">
        <w:rPr>
          <w:noProof/>
        </w:rPr>
        <w:t>«</w:t>
      </w:r>
      <w:r w:rsidR="0036700C" w:rsidRPr="0036700C">
        <w:rPr>
          <w:noProof/>
          <w:sz w:val="44"/>
        </w:rPr>
        <w:t>Introdução</w:t>
      </w:r>
      <w:r w:rsidR="001673D6">
        <w:rPr>
          <w:noProof/>
        </w:rPr>
        <w:t>»</w:t>
      </w:r>
      <w:r>
        <w:fldChar w:fldCharType="end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0" wp14:editId="0AE864BE">
                <wp:simplePos x="0" y="0"/>
                <wp:positionH relativeFrom="margin">
                  <wp:align>left</wp:align>
                </wp:positionH>
                <mc:AlternateContent>
                  <mc:Choice Requires="wp14">
                    <wp:positionV relativeFrom="margin">
                      <wp14:pctPosVOffset>15000</wp14:pctPosVOffset>
                    </wp:positionV>
                  </mc:Choice>
                  <mc:Fallback>
                    <wp:positionV relativeFrom="page">
                      <wp:posOffset>2233930</wp:posOffset>
                    </wp:positionV>
                  </mc:Fallback>
                </mc:AlternateContent>
                <wp:extent cx="6400800" cy="0"/>
                <wp:effectExtent l="0" t="0" r="0" b="19050"/>
                <wp:wrapNone/>
                <wp:docPr id="1" name="Conector Re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line w14:anchorId="637D0C98" id="Conector Reto 1" o:spid="_x0000_s1026" style="position:absolute;z-index:251659264;visibility:visible;mso-wrap-style:square;mso-width-percent:1000;mso-top-percent:150;mso-wrap-distance-left:9pt;mso-wrap-distance-top:0;mso-wrap-distance-right:9pt;mso-wrap-distance-bottom:0;mso-position-horizontal:left;mso-position-horizontal-relative:margin;mso-position-vertical-relative:margin;mso-width-percent:1000;mso-top-percent:15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" o:allowincell="f" o:allowoverlap="f" strokecolor="#6f6f74 [3204]">
                <w10:wrap anchorx="margin" anchory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914400" distL="114300" distR="114300" simplePos="0" relativeHeight="251658239" behindDoc="0" locked="0" layoutInCell="1" allowOverlap="1" wp14:editId="66E6A808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400800" cy="1234440"/>
                <wp:effectExtent l="0" t="0" r="0" b="0"/>
                <wp:wrapTopAndBottom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123444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duotone>
                              <a:schemeClr val="lt1">
                                <a:tint val="95000"/>
                              </a:schemeClr>
                              <a:schemeClr val="lt1">
                                <a:shade val="20000"/>
                              </a:schemeClr>
                            </a:duotone>
                          </a:blip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15000</wp14:pctHeight>
                </wp14:sizeRelV>
              </wp:anchor>
            </w:drawing>
          </mc:Choice>
          <mc:Fallback>
            <w:pict>
              <v:rect w14:anchorId="6B205148" id="Retângulo 2" o:spid="_x0000_s1026" style="position:absolute;margin-left:0;margin-top:0;width:7in;height:97.2pt;z-index:251658239;visibility:visible;mso-wrap-style:square;mso-width-percent:1000;mso-height-percent:150;mso-wrap-distance-left:9pt;mso-wrap-distance-top:0;mso-wrap-distance-right:9pt;mso-wrap-distance-bottom:1in;mso-position-horizontal:center;mso-position-horizontal-relative:margin;mso-position-vertical:top;mso-position-vertical-relative:margin;mso-width-percent:1000;mso-height-percent:15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" stroked="f" strokeweight="1.5pt">
                <v:fill r:id="rId13" o:title="" recolor="t" rotate="t" type="tile"/>
                <v:imagedata recolortarget="white [3057]"/>
                <w10:wrap type="topAndBottom" anchorx="margin" anchory="margin"/>
              </v:rect>
            </w:pict>
          </mc:Fallback>
        </mc:AlternateContent>
      </w:r>
    </w:p>
    <w:p w:rsidR="00390B40" w:rsidRPr="0036700C" w:rsidRDefault="0036700C" w:rsidP="0036700C">
      <w:pPr>
        <w:jc w:val="center"/>
        <w:rPr>
          <w:sz w:val="36"/>
        </w:rPr>
      </w:pPr>
      <w:r w:rsidRPr="0036700C">
        <w:rPr>
          <w:sz w:val="36"/>
        </w:rPr>
        <w:t>Nesse projeto iremos explicar o processo de cada exercício e também iremos dar os resultados dos mesmos</w:t>
      </w:r>
      <w:r>
        <w:rPr>
          <w:sz w:val="36"/>
        </w:rPr>
        <w:t>, e também iremos colocar em anexo a resolução dos exercícios que fizemos em nossos cadernos</w:t>
      </w:r>
      <w:r w:rsidRPr="0036700C">
        <w:rPr>
          <w:sz w:val="36"/>
        </w:rPr>
        <w:t>!</w:t>
      </w:r>
    </w:p>
    <w:p w:rsidR="00390B40" w:rsidRDefault="00390B40">
      <w:pPr>
        <w:pStyle w:val="Encerramento"/>
      </w:pPr>
    </w:p>
    <w:p w:rsidR="00390B40" w:rsidRDefault="00390B40">
      <w:pPr>
        <w:pStyle w:val="Assinatura"/>
      </w:pPr>
    </w:p>
    <w:sdt>
      <w:sdtPr>
        <w:rPr>
          <w:sz w:val="36"/>
        </w:rPr>
        <w:id w:val="18534714"/>
        <w:placeholder>
          <w:docPart w:val="30608E5DFCCB4F3A9620C2B673D6DE93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p w:rsidR="00390B40" w:rsidRDefault="001673D6">
          <w:pPr>
            <w:pStyle w:val="Assinatura"/>
            <w:rPr>
              <w:sz w:val="36"/>
            </w:rPr>
          </w:pPr>
          <w:r w:rsidRPr="0036700C">
            <w:rPr>
              <w:sz w:val="36"/>
            </w:rPr>
            <w:t xml:space="preserve">Faculdade </w:t>
          </w:r>
          <w:proofErr w:type="spellStart"/>
          <w:r w:rsidRPr="0036700C">
            <w:rPr>
              <w:sz w:val="36"/>
            </w:rPr>
            <w:t>BandTec</w:t>
          </w:r>
          <w:proofErr w:type="spellEnd"/>
          <w:r w:rsidRPr="0036700C">
            <w:rPr>
              <w:sz w:val="36"/>
            </w:rPr>
            <w:t xml:space="preserve"> </w:t>
          </w:r>
          <w:r w:rsidR="0036700C">
            <w:rPr>
              <w:sz w:val="36"/>
            </w:rPr>
            <w:t>–</w:t>
          </w:r>
          <w:r w:rsidRPr="0036700C">
            <w:rPr>
              <w:sz w:val="36"/>
            </w:rPr>
            <w:t xml:space="preserve"> ARQCOMP</w:t>
          </w:r>
        </w:p>
      </w:sdtContent>
    </w:sdt>
    <w:p w:rsidR="0036700C" w:rsidRDefault="0036700C">
      <w:pPr>
        <w:pStyle w:val="Assinatura"/>
      </w:pPr>
    </w:p>
    <w:p w:rsidR="0036700C" w:rsidRDefault="0036700C">
      <w:pPr>
        <w:pStyle w:val="Assinatura"/>
      </w:pPr>
    </w:p>
    <w:p w:rsidR="0036700C" w:rsidRDefault="0036700C">
      <w:pPr>
        <w:pStyle w:val="Assinatura"/>
      </w:pPr>
    </w:p>
    <w:p w:rsidR="0036700C" w:rsidRDefault="0036700C">
      <w:pPr>
        <w:pStyle w:val="Assinatura"/>
      </w:pPr>
    </w:p>
    <w:p w:rsidR="0036700C" w:rsidRDefault="0036700C">
      <w:pPr>
        <w:pStyle w:val="Assinatura"/>
      </w:pPr>
    </w:p>
    <w:p w:rsidR="0036700C" w:rsidRDefault="0036700C">
      <w:pPr>
        <w:pStyle w:val="Assinatura"/>
      </w:pPr>
    </w:p>
    <w:p w:rsidR="0036700C" w:rsidRDefault="0036700C">
      <w:pPr>
        <w:pStyle w:val="Assinatura"/>
      </w:pPr>
    </w:p>
    <w:p w:rsidR="0036700C" w:rsidRDefault="0036700C">
      <w:pPr>
        <w:pStyle w:val="Assinatura"/>
      </w:pPr>
    </w:p>
    <w:p w:rsidR="0036700C" w:rsidRDefault="0036700C">
      <w:pPr>
        <w:pStyle w:val="Assinatura"/>
      </w:pPr>
    </w:p>
    <w:p w:rsidR="0036700C" w:rsidRDefault="0036700C">
      <w:pPr>
        <w:pStyle w:val="Assinatura"/>
      </w:pPr>
    </w:p>
    <w:p w:rsidR="0036700C" w:rsidRDefault="0036700C">
      <w:pPr>
        <w:pStyle w:val="Assinatura"/>
      </w:pPr>
    </w:p>
    <w:p w:rsidR="0036700C" w:rsidRDefault="0036700C">
      <w:pPr>
        <w:pStyle w:val="Assinatura"/>
      </w:pPr>
    </w:p>
    <w:p w:rsidR="0036700C" w:rsidRDefault="0036700C">
      <w:pPr>
        <w:pStyle w:val="Assinatura"/>
      </w:pPr>
    </w:p>
    <w:p w:rsidR="0036700C" w:rsidRDefault="0036700C">
      <w:pPr>
        <w:pStyle w:val="Assinatura"/>
      </w:pPr>
    </w:p>
    <w:p w:rsidR="0036700C" w:rsidRDefault="0036700C">
      <w:pPr>
        <w:pStyle w:val="Assinatura"/>
      </w:pPr>
    </w:p>
    <w:p w:rsidR="0036700C" w:rsidRPr="0036700C" w:rsidRDefault="0036700C" w:rsidP="0036700C">
      <w:pPr>
        <w:pStyle w:val="Assinatura"/>
        <w:jc w:val="left"/>
        <w:rPr>
          <w:sz w:val="28"/>
        </w:rPr>
      </w:pPr>
      <w:proofErr w:type="gramStart"/>
      <w:r w:rsidRPr="0036700C">
        <w:rPr>
          <w:sz w:val="28"/>
        </w:rPr>
        <w:t>1.</w:t>
      </w:r>
      <w:r w:rsidRPr="0036700C">
        <w:rPr>
          <w:sz w:val="28"/>
        </w:rPr>
        <w:tab/>
        <w:t>Converta</w:t>
      </w:r>
      <w:proofErr w:type="gramEnd"/>
      <w:r w:rsidRPr="0036700C">
        <w:rPr>
          <w:sz w:val="28"/>
        </w:rPr>
        <w:t xml:space="preserve"> cada número octal em seu equivalente decimal: </w:t>
      </w:r>
    </w:p>
    <w:p w:rsidR="0036700C" w:rsidRPr="0036700C" w:rsidRDefault="0036700C" w:rsidP="0036700C">
      <w:pPr>
        <w:pStyle w:val="Assinatura"/>
        <w:jc w:val="left"/>
        <w:rPr>
          <w:sz w:val="28"/>
        </w:rPr>
      </w:pPr>
      <w:r w:rsidRPr="0036700C">
        <w:rPr>
          <w:sz w:val="28"/>
        </w:rPr>
        <w:t>a)</w:t>
      </w:r>
      <w:r w:rsidRPr="0036700C">
        <w:rPr>
          <w:sz w:val="28"/>
        </w:rPr>
        <w:tab/>
        <w:t>34</w:t>
      </w:r>
      <w:r>
        <w:rPr>
          <w:sz w:val="28"/>
        </w:rPr>
        <w:t xml:space="preserve"> = 11100 = 28</w:t>
      </w:r>
    </w:p>
    <w:p w:rsidR="0036700C" w:rsidRPr="0036700C" w:rsidRDefault="0036700C" w:rsidP="0036700C">
      <w:pPr>
        <w:pStyle w:val="Assinatura"/>
        <w:jc w:val="left"/>
        <w:rPr>
          <w:sz w:val="28"/>
        </w:rPr>
      </w:pPr>
      <w:r w:rsidRPr="0036700C">
        <w:rPr>
          <w:sz w:val="28"/>
        </w:rPr>
        <w:t>b)</w:t>
      </w:r>
      <w:r w:rsidRPr="0036700C">
        <w:rPr>
          <w:sz w:val="28"/>
        </w:rPr>
        <w:tab/>
        <w:t>25</w:t>
      </w:r>
      <w:r>
        <w:rPr>
          <w:sz w:val="28"/>
        </w:rPr>
        <w:t xml:space="preserve"> = 10101 = 21</w:t>
      </w:r>
    </w:p>
    <w:p w:rsidR="0036700C" w:rsidRPr="0036700C" w:rsidRDefault="0036700C" w:rsidP="0036700C">
      <w:pPr>
        <w:pStyle w:val="Assinatura"/>
        <w:jc w:val="left"/>
        <w:rPr>
          <w:sz w:val="28"/>
        </w:rPr>
      </w:pPr>
      <w:r w:rsidRPr="0036700C">
        <w:rPr>
          <w:sz w:val="28"/>
        </w:rPr>
        <w:t>c)</w:t>
      </w:r>
      <w:r w:rsidRPr="0036700C">
        <w:rPr>
          <w:sz w:val="28"/>
        </w:rPr>
        <w:tab/>
        <w:t>177</w:t>
      </w:r>
      <w:r>
        <w:rPr>
          <w:sz w:val="28"/>
        </w:rPr>
        <w:t xml:space="preserve"> = 1111111 = 127</w:t>
      </w:r>
    </w:p>
    <w:p w:rsidR="0036700C" w:rsidRDefault="0036700C" w:rsidP="0036700C">
      <w:pPr>
        <w:pStyle w:val="Assinatura"/>
        <w:jc w:val="left"/>
        <w:rPr>
          <w:sz w:val="28"/>
        </w:rPr>
      </w:pPr>
      <w:r w:rsidRPr="0036700C">
        <w:rPr>
          <w:sz w:val="28"/>
        </w:rPr>
        <w:t>d)</w:t>
      </w:r>
      <w:r w:rsidRPr="0036700C">
        <w:rPr>
          <w:sz w:val="28"/>
        </w:rPr>
        <w:tab/>
        <w:t>199</w:t>
      </w:r>
      <w:r>
        <w:rPr>
          <w:sz w:val="28"/>
        </w:rPr>
        <w:t xml:space="preserve"> = não é possível resolver, pois não há o número 9 no octal.</w:t>
      </w:r>
    </w:p>
    <w:p w:rsidR="0036700C" w:rsidRDefault="0036700C" w:rsidP="0036700C">
      <w:pPr>
        <w:pStyle w:val="Assinatura"/>
        <w:jc w:val="left"/>
        <w:rPr>
          <w:sz w:val="28"/>
        </w:rPr>
      </w:pPr>
      <w:r>
        <w:rPr>
          <w:sz w:val="28"/>
        </w:rPr>
        <w:tab/>
        <w:t xml:space="preserve">Para a resolução dessa atividade, convertemos </w:t>
      </w:r>
      <w:proofErr w:type="gramStart"/>
      <w:r>
        <w:rPr>
          <w:sz w:val="28"/>
        </w:rPr>
        <w:t>todos primeiro</w:t>
      </w:r>
      <w:proofErr w:type="gramEnd"/>
      <w:r>
        <w:rPr>
          <w:sz w:val="28"/>
        </w:rPr>
        <w:t xml:space="preserve"> para binário, olhando a tabela e depois fizemos a conversão para decimal com a soma dos </w:t>
      </w:r>
      <w:proofErr w:type="spellStart"/>
      <w:r>
        <w:rPr>
          <w:sz w:val="28"/>
        </w:rPr>
        <w:t>setados</w:t>
      </w:r>
      <w:proofErr w:type="spellEnd"/>
      <w:r>
        <w:rPr>
          <w:sz w:val="28"/>
        </w:rPr>
        <w:t xml:space="preserve"> com 1 no binário.</w:t>
      </w:r>
    </w:p>
    <w:p w:rsidR="0036700C" w:rsidRPr="002F35B5" w:rsidRDefault="0036700C" w:rsidP="002F35B5">
      <w:pPr>
        <w:pStyle w:val="PargrafodaLista"/>
        <w:numPr>
          <w:ilvl w:val="0"/>
          <w:numId w:val="22"/>
        </w:numPr>
        <w:spacing w:after="0" w:line="260" w:lineRule="exact"/>
        <w:jc w:val="left"/>
        <w:rPr>
          <w:rFonts w:asciiTheme="majorHAnsi" w:hAnsiTheme="majorHAnsi" w:cs="Arial"/>
          <w:noProof/>
          <w:sz w:val="28"/>
          <w:szCs w:val="28"/>
        </w:rPr>
      </w:pPr>
      <w:r w:rsidRPr="002F35B5">
        <w:rPr>
          <w:rFonts w:asciiTheme="majorHAnsi" w:hAnsiTheme="majorHAnsi" w:cs="Arial"/>
          <w:noProof/>
          <w:sz w:val="28"/>
          <w:szCs w:val="28"/>
        </w:rPr>
        <w:t>Converta cada número para as correspondentes bases indicadas:</w:t>
      </w:r>
    </w:p>
    <w:tbl>
      <w:tblPr>
        <w:tblStyle w:val="Tabelacomgrade"/>
        <w:tblW w:w="0" w:type="auto"/>
        <w:tblInd w:w="959" w:type="dxa"/>
        <w:tblLook w:val="04A0" w:firstRow="1" w:lastRow="0" w:firstColumn="1" w:lastColumn="0" w:noHBand="0" w:noVBand="1"/>
      </w:tblPr>
      <w:tblGrid>
        <w:gridCol w:w="1490"/>
        <w:gridCol w:w="1859"/>
        <w:gridCol w:w="1823"/>
        <w:gridCol w:w="1928"/>
        <w:gridCol w:w="1738"/>
      </w:tblGrid>
      <w:tr w:rsidR="0036700C" w:rsidRPr="002F35B5" w:rsidTr="00F63026">
        <w:tc>
          <w:tcPr>
            <w:tcW w:w="1528" w:type="dxa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</w:p>
        </w:tc>
        <w:tc>
          <w:tcPr>
            <w:tcW w:w="1894" w:type="dxa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Base 2</w:t>
            </w:r>
          </w:p>
        </w:tc>
        <w:tc>
          <w:tcPr>
            <w:tcW w:w="1876" w:type="dxa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Base 10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Base 16</w:t>
            </w:r>
          </w:p>
        </w:tc>
        <w:tc>
          <w:tcPr>
            <w:tcW w:w="1789" w:type="dxa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Base 8</w:t>
            </w:r>
          </w:p>
        </w:tc>
      </w:tr>
      <w:tr w:rsidR="0036700C" w:rsidRPr="002F35B5" w:rsidTr="00F63026">
        <w:tc>
          <w:tcPr>
            <w:tcW w:w="1528" w:type="dxa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  <w:vertAlign w:val="subscript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B1</w:t>
            </w:r>
            <w:r w:rsidRPr="002F35B5">
              <w:rPr>
                <w:rFonts w:asciiTheme="majorHAnsi" w:hAnsiTheme="majorHAnsi" w:cs="Arial"/>
                <w:noProof/>
                <w:sz w:val="28"/>
                <w:szCs w:val="28"/>
                <w:vertAlign w:val="subscript"/>
              </w:rPr>
              <w:t>16</w:t>
            </w:r>
          </w:p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</w:p>
        </w:tc>
        <w:tc>
          <w:tcPr>
            <w:tcW w:w="1894" w:type="dxa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10110001</w:t>
            </w:r>
          </w:p>
        </w:tc>
        <w:tc>
          <w:tcPr>
            <w:tcW w:w="1876" w:type="dxa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177</w:t>
            </w:r>
          </w:p>
        </w:tc>
        <w:tc>
          <w:tcPr>
            <w:tcW w:w="1985" w:type="dxa"/>
            <w:shd w:val="pct25" w:color="auto" w:fill="auto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</w:p>
        </w:tc>
        <w:tc>
          <w:tcPr>
            <w:tcW w:w="1789" w:type="dxa"/>
            <w:tcBorders>
              <w:bottom w:val="single" w:sz="4" w:space="0" w:color="auto"/>
            </w:tcBorders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261</w:t>
            </w:r>
          </w:p>
        </w:tc>
      </w:tr>
      <w:tr w:rsidR="0036700C" w:rsidRPr="002F35B5" w:rsidTr="00F63026">
        <w:tc>
          <w:tcPr>
            <w:tcW w:w="1528" w:type="dxa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  <w:vertAlign w:val="subscript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117</w:t>
            </w:r>
            <w:r w:rsidRPr="002F35B5">
              <w:rPr>
                <w:rFonts w:asciiTheme="majorHAnsi" w:hAnsiTheme="majorHAnsi" w:cs="Arial"/>
                <w:noProof/>
                <w:sz w:val="28"/>
                <w:szCs w:val="28"/>
                <w:vertAlign w:val="subscript"/>
              </w:rPr>
              <w:t>8</w:t>
            </w:r>
          </w:p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</w:p>
        </w:tc>
        <w:tc>
          <w:tcPr>
            <w:tcW w:w="1894" w:type="dxa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1001111</w:t>
            </w:r>
          </w:p>
        </w:tc>
        <w:tc>
          <w:tcPr>
            <w:tcW w:w="1876" w:type="dxa"/>
            <w:tcBorders>
              <w:bottom w:val="single" w:sz="4" w:space="0" w:color="auto"/>
            </w:tcBorders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79</w:t>
            </w:r>
          </w:p>
        </w:tc>
        <w:tc>
          <w:tcPr>
            <w:tcW w:w="1985" w:type="dxa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4F</w:t>
            </w:r>
          </w:p>
        </w:tc>
        <w:tc>
          <w:tcPr>
            <w:tcW w:w="1789" w:type="dxa"/>
            <w:shd w:val="pct25" w:color="auto" w:fill="auto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</w:p>
        </w:tc>
      </w:tr>
      <w:tr w:rsidR="0036700C" w:rsidRPr="002F35B5" w:rsidTr="00F63026">
        <w:tc>
          <w:tcPr>
            <w:tcW w:w="1528" w:type="dxa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  <w:vertAlign w:val="subscript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77</w:t>
            </w:r>
            <w:r w:rsidRPr="002F35B5">
              <w:rPr>
                <w:rFonts w:asciiTheme="majorHAnsi" w:hAnsiTheme="majorHAnsi" w:cs="Arial"/>
                <w:noProof/>
                <w:sz w:val="28"/>
                <w:szCs w:val="28"/>
                <w:vertAlign w:val="subscript"/>
              </w:rPr>
              <w:t>10</w:t>
            </w:r>
          </w:p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1001101</w:t>
            </w:r>
          </w:p>
        </w:tc>
        <w:tc>
          <w:tcPr>
            <w:tcW w:w="1876" w:type="dxa"/>
            <w:shd w:val="pct25" w:color="auto" w:fill="auto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4D</w:t>
            </w:r>
          </w:p>
        </w:tc>
        <w:tc>
          <w:tcPr>
            <w:tcW w:w="1789" w:type="dxa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115</w:t>
            </w:r>
          </w:p>
        </w:tc>
      </w:tr>
      <w:tr w:rsidR="0036700C" w:rsidRPr="002F35B5" w:rsidTr="00F63026">
        <w:tc>
          <w:tcPr>
            <w:tcW w:w="1528" w:type="dxa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  <w:vertAlign w:val="subscript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1011</w:t>
            </w:r>
            <w:r w:rsidRPr="002F35B5">
              <w:rPr>
                <w:rFonts w:asciiTheme="majorHAnsi" w:hAnsiTheme="majorHAnsi" w:cs="Arial"/>
                <w:noProof/>
                <w:sz w:val="28"/>
                <w:szCs w:val="28"/>
                <w:vertAlign w:val="subscript"/>
              </w:rPr>
              <w:t>2</w:t>
            </w:r>
          </w:p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</w:p>
        </w:tc>
        <w:tc>
          <w:tcPr>
            <w:tcW w:w="1894" w:type="dxa"/>
            <w:shd w:val="pct25" w:color="auto" w:fill="auto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</w:p>
        </w:tc>
        <w:tc>
          <w:tcPr>
            <w:tcW w:w="1876" w:type="dxa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11</w:t>
            </w:r>
          </w:p>
        </w:tc>
        <w:tc>
          <w:tcPr>
            <w:tcW w:w="1985" w:type="dxa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B</w:t>
            </w:r>
          </w:p>
        </w:tc>
        <w:tc>
          <w:tcPr>
            <w:tcW w:w="1789" w:type="dxa"/>
          </w:tcPr>
          <w:p w:rsidR="0036700C" w:rsidRPr="002F35B5" w:rsidRDefault="0036700C" w:rsidP="0036700C">
            <w:pPr>
              <w:pStyle w:val="PargrafodaLista"/>
              <w:ind w:left="0"/>
              <w:jc w:val="center"/>
              <w:rPr>
                <w:rFonts w:asciiTheme="majorHAnsi" w:hAnsiTheme="majorHAnsi" w:cs="Arial"/>
                <w:noProof/>
                <w:sz w:val="28"/>
                <w:szCs w:val="28"/>
              </w:rPr>
            </w:pPr>
            <w:r w:rsidRPr="002F35B5">
              <w:rPr>
                <w:rFonts w:asciiTheme="majorHAnsi" w:hAnsiTheme="majorHAnsi" w:cs="Arial"/>
                <w:noProof/>
                <w:sz w:val="28"/>
                <w:szCs w:val="28"/>
              </w:rPr>
              <w:t>13</w:t>
            </w:r>
          </w:p>
        </w:tc>
      </w:tr>
    </w:tbl>
    <w:p w:rsidR="0036700C" w:rsidRDefault="0036700C" w:rsidP="0036700C">
      <w:pPr>
        <w:pStyle w:val="Assinatura"/>
        <w:jc w:val="left"/>
        <w:rPr>
          <w:sz w:val="28"/>
        </w:rPr>
      </w:pPr>
      <w:r>
        <w:rPr>
          <w:sz w:val="28"/>
        </w:rPr>
        <w:tab/>
        <w:t>Para a resolução dessa atividade, fizermos a conversão dos dados atribuídos para o binário e seguimos dele, conferindo com a tabela fornecida.</w:t>
      </w:r>
    </w:p>
    <w:p w:rsidR="002F35B5" w:rsidRDefault="002F35B5" w:rsidP="0036700C">
      <w:pPr>
        <w:pStyle w:val="Assinatura"/>
        <w:jc w:val="left"/>
        <w:rPr>
          <w:sz w:val="28"/>
        </w:rPr>
      </w:pPr>
    </w:p>
    <w:p w:rsidR="002F35B5" w:rsidRPr="002F35B5" w:rsidRDefault="002F35B5" w:rsidP="002F35B5">
      <w:pPr>
        <w:pStyle w:val="Assinatura"/>
        <w:jc w:val="left"/>
        <w:rPr>
          <w:sz w:val="28"/>
        </w:rPr>
      </w:pPr>
      <w:r>
        <w:rPr>
          <w:sz w:val="28"/>
        </w:rPr>
        <w:t xml:space="preserve">3. </w:t>
      </w:r>
      <w:proofErr w:type="gramStart"/>
      <w:r>
        <w:rPr>
          <w:sz w:val="28"/>
        </w:rPr>
        <w:tab/>
      </w:r>
      <w:r w:rsidRPr="002F35B5">
        <w:rPr>
          <w:sz w:val="28"/>
        </w:rPr>
        <w:t>Converta</w:t>
      </w:r>
      <w:proofErr w:type="gramEnd"/>
      <w:r w:rsidRPr="002F35B5">
        <w:rPr>
          <w:sz w:val="28"/>
        </w:rPr>
        <w:t xml:space="preserve"> os binários para decimais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 xml:space="preserve">a) </w:t>
      </w:r>
      <w:proofErr w:type="gramStart"/>
      <w:r w:rsidRPr="002F35B5">
        <w:rPr>
          <w:sz w:val="28"/>
        </w:rPr>
        <w:t xml:space="preserve">10011001  </w:t>
      </w:r>
      <w:r>
        <w:rPr>
          <w:sz w:val="28"/>
        </w:rPr>
        <w:t>=</w:t>
      </w:r>
      <w:proofErr w:type="gramEnd"/>
      <w:r>
        <w:rPr>
          <w:sz w:val="28"/>
        </w:rPr>
        <w:t xml:space="preserve"> 153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b) 10111111</w:t>
      </w:r>
      <w:r>
        <w:rPr>
          <w:sz w:val="28"/>
        </w:rPr>
        <w:t xml:space="preserve"> = 191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c) 1010101</w:t>
      </w:r>
      <w:r>
        <w:rPr>
          <w:sz w:val="28"/>
        </w:rPr>
        <w:t xml:space="preserve"> = 85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d) 11101</w:t>
      </w:r>
      <w:r>
        <w:rPr>
          <w:sz w:val="28"/>
        </w:rPr>
        <w:t xml:space="preserve"> = 29</w:t>
      </w:r>
    </w:p>
    <w:p w:rsidR="002F35B5" w:rsidRP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e) 110011</w:t>
      </w:r>
      <w:r>
        <w:rPr>
          <w:sz w:val="28"/>
        </w:rPr>
        <w:t xml:space="preserve"> = 33</w:t>
      </w:r>
    </w:p>
    <w:p w:rsidR="002F35B5" w:rsidRPr="002F35B5" w:rsidRDefault="00F44ECB" w:rsidP="002F35B5">
      <w:pPr>
        <w:pStyle w:val="Assinatura"/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Para a resolução dessa atividade, </w:t>
      </w:r>
      <w:r>
        <w:rPr>
          <w:sz w:val="28"/>
        </w:rPr>
        <w:t xml:space="preserve">somamos os valores </w:t>
      </w:r>
      <w:proofErr w:type="spellStart"/>
      <w:r>
        <w:rPr>
          <w:sz w:val="28"/>
        </w:rPr>
        <w:t>setados</w:t>
      </w:r>
      <w:proofErr w:type="spellEnd"/>
      <w:r>
        <w:rPr>
          <w:sz w:val="28"/>
        </w:rPr>
        <w:t xml:space="preserve"> em 1 para conseguirmos os resultados.</w:t>
      </w:r>
    </w:p>
    <w:p w:rsidR="002F35B5" w:rsidRDefault="002F35B5" w:rsidP="002F35B5">
      <w:pPr>
        <w:pStyle w:val="Assinatura"/>
        <w:jc w:val="left"/>
        <w:rPr>
          <w:sz w:val="28"/>
        </w:rPr>
      </w:pPr>
    </w:p>
    <w:p w:rsidR="002F35B5" w:rsidRDefault="002F35B5" w:rsidP="002F35B5">
      <w:pPr>
        <w:pStyle w:val="Assinatura"/>
        <w:jc w:val="left"/>
        <w:rPr>
          <w:sz w:val="28"/>
        </w:rPr>
      </w:pPr>
    </w:p>
    <w:p w:rsidR="002F35B5" w:rsidRDefault="002F35B5" w:rsidP="002F35B5">
      <w:pPr>
        <w:pStyle w:val="Assinatura"/>
        <w:jc w:val="left"/>
        <w:rPr>
          <w:sz w:val="28"/>
        </w:rPr>
      </w:pPr>
    </w:p>
    <w:p w:rsidR="002F35B5" w:rsidRPr="002F35B5" w:rsidRDefault="002F35B5" w:rsidP="002F35B5">
      <w:pPr>
        <w:pStyle w:val="Assinatura"/>
        <w:jc w:val="left"/>
        <w:rPr>
          <w:sz w:val="28"/>
        </w:rPr>
      </w:pPr>
      <w:proofErr w:type="gramStart"/>
      <w:r w:rsidRPr="002F35B5">
        <w:rPr>
          <w:sz w:val="28"/>
        </w:rPr>
        <w:t>4.</w:t>
      </w:r>
      <w:r w:rsidRPr="002F35B5">
        <w:rPr>
          <w:sz w:val="28"/>
        </w:rPr>
        <w:tab/>
        <w:t>Converta</w:t>
      </w:r>
      <w:proofErr w:type="gramEnd"/>
      <w:r w:rsidRPr="002F35B5">
        <w:rPr>
          <w:sz w:val="28"/>
        </w:rPr>
        <w:t xml:space="preserve"> os binários para octais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a) 1001100</w:t>
      </w:r>
      <w:r>
        <w:rPr>
          <w:sz w:val="28"/>
        </w:rPr>
        <w:t xml:space="preserve"> = 114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b) 1011111</w:t>
      </w:r>
      <w:r>
        <w:rPr>
          <w:sz w:val="28"/>
        </w:rPr>
        <w:t xml:space="preserve"> = 137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c) 101001</w:t>
      </w:r>
      <w:r>
        <w:rPr>
          <w:sz w:val="28"/>
        </w:rPr>
        <w:t xml:space="preserve"> = 51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d) 11001</w:t>
      </w:r>
      <w:r>
        <w:rPr>
          <w:sz w:val="28"/>
        </w:rPr>
        <w:t xml:space="preserve"> = 31</w:t>
      </w:r>
    </w:p>
    <w:p w:rsidR="002F35B5" w:rsidRP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e) 10011</w:t>
      </w:r>
      <w:r>
        <w:rPr>
          <w:sz w:val="28"/>
        </w:rPr>
        <w:t xml:space="preserve"> = 23</w:t>
      </w:r>
    </w:p>
    <w:p w:rsidR="002F35B5" w:rsidRDefault="002F35B5" w:rsidP="002F35B5">
      <w:pPr>
        <w:pStyle w:val="Assinatura"/>
        <w:jc w:val="left"/>
        <w:rPr>
          <w:sz w:val="28"/>
        </w:rPr>
      </w:pPr>
      <w:r>
        <w:rPr>
          <w:sz w:val="28"/>
        </w:rPr>
        <w:tab/>
      </w:r>
      <w:r w:rsidR="00F44ECB">
        <w:rPr>
          <w:sz w:val="28"/>
        </w:rPr>
        <w:t xml:space="preserve">Para a resolução dessa atividade, </w:t>
      </w:r>
      <w:r>
        <w:rPr>
          <w:sz w:val="28"/>
        </w:rPr>
        <w:t>apenas conferimos com a tabela para pegarmos os resultados.</w:t>
      </w:r>
    </w:p>
    <w:p w:rsidR="002F35B5" w:rsidRPr="002F35B5" w:rsidRDefault="002F35B5" w:rsidP="002F35B5">
      <w:pPr>
        <w:pStyle w:val="Assinatura"/>
        <w:jc w:val="left"/>
        <w:rPr>
          <w:sz w:val="28"/>
        </w:rPr>
      </w:pPr>
    </w:p>
    <w:p w:rsidR="002F35B5" w:rsidRPr="002F35B5" w:rsidRDefault="002F35B5" w:rsidP="002F35B5">
      <w:pPr>
        <w:pStyle w:val="Assinatura"/>
        <w:jc w:val="left"/>
        <w:rPr>
          <w:sz w:val="28"/>
        </w:rPr>
      </w:pPr>
      <w:proofErr w:type="gramStart"/>
      <w:r w:rsidRPr="002F35B5">
        <w:rPr>
          <w:sz w:val="28"/>
        </w:rPr>
        <w:t>5.</w:t>
      </w:r>
      <w:r w:rsidRPr="002F35B5">
        <w:rPr>
          <w:sz w:val="28"/>
        </w:rPr>
        <w:tab/>
        <w:t>Converta</w:t>
      </w:r>
      <w:proofErr w:type="gramEnd"/>
      <w:r w:rsidRPr="002F35B5">
        <w:rPr>
          <w:sz w:val="28"/>
        </w:rPr>
        <w:t xml:space="preserve"> os binários em hexadecimais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a) 11011001</w:t>
      </w:r>
      <w:r>
        <w:rPr>
          <w:sz w:val="28"/>
        </w:rPr>
        <w:t xml:space="preserve"> = D9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b) 111111</w:t>
      </w:r>
      <w:r>
        <w:rPr>
          <w:sz w:val="28"/>
        </w:rPr>
        <w:t xml:space="preserve"> = 3F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c) 10101</w:t>
      </w:r>
      <w:r>
        <w:rPr>
          <w:sz w:val="28"/>
        </w:rPr>
        <w:t xml:space="preserve"> = 15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d) 111101</w:t>
      </w:r>
      <w:r>
        <w:rPr>
          <w:sz w:val="28"/>
        </w:rPr>
        <w:t xml:space="preserve"> = 3D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e) 100011</w:t>
      </w:r>
      <w:r>
        <w:rPr>
          <w:sz w:val="28"/>
        </w:rPr>
        <w:t xml:space="preserve"> = 23</w:t>
      </w:r>
    </w:p>
    <w:p w:rsidR="002F35B5" w:rsidRPr="002F35B5" w:rsidRDefault="002F35B5" w:rsidP="002F35B5">
      <w:pPr>
        <w:pStyle w:val="Assinatura"/>
        <w:jc w:val="left"/>
        <w:rPr>
          <w:sz w:val="28"/>
        </w:rPr>
      </w:pPr>
      <w:r>
        <w:rPr>
          <w:sz w:val="28"/>
        </w:rPr>
        <w:tab/>
      </w:r>
      <w:r w:rsidR="00F44ECB">
        <w:rPr>
          <w:sz w:val="28"/>
        </w:rPr>
        <w:t xml:space="preserve">Para a resolução dessa atividade, </w:t>
      </w:r>
      <w:r>
        <w:rPr>
          <w:sz w:val="28"/>
        </w:rPr>
        <w:t>apenas conferimos com a tabela para pegarmos os resultados.</w:t>
      </w:r>
    </w:p>
    <w:p w:rsidR="002F35B5" w:rsidRPr="002F35B5" w:rsidRDefault="002F35B5" w:rsidP="002F35B5">
      <w:pPr>
        <w:pStyle w:val="Assinatura"/>
        <w:jc w:val="left"/>
        <w:rPr>
          <w:sz w:val="28"/>
        </w:rPr>
      </w:pPr>
    </w:p>
    <w:p w:rsidR="002F35B5" w:rsidRPr="002F35B5" w:rsidRDefault="002F35B5" w:rsidP="002F35B5">
      <w:pPr>
        <w:pStyle w:val="Assinatura"/>
        <w:jc w:val="left"/>
        <w:rPr>
          <w:sz w:val="28"/>
        </w:rPr>
      </w:pPr>
      <w:proofErr w:type="gramStart"/>
      <w:r w:rsidRPr="002F35B5">
        <w:rPr>
          <w:sz w:val="28"/>
        </w:rPr>
        <w:t>6.</w:t>
      </w:r>
      <w:r w:rsidRPr="002F35B5">
        <w:rPr>
          <w:sz w:val="28"/>
        </w:rPr>
        <w:tab/>
        <w:t>Converta</w:t>
      </w:r>
      <w:proofErr w:type="gramEnd"/>
      <w:r w:rsidRPr="002F35B5">
        <w:rPr>
          <w:sz w:val="28"/>
        </w:rPr>
        <w:t xml:space="preserve"> os octais em decimais</w:t>
      </w:r>
    </w:p>
    <w:p w:rsidR="002F35B5" w:rsidRDefault="002F35B5" w:rsidP="002F35B5">
      <w:pPr>
        <w:pStyle w:val="Assinatura"/>
        <w:jc w:val="left"/>
        <w:rPr>
          <w:sz w:val="28"/>
        </w:rPr>
      </w:pPr>
      <w:proofErr w:type="gramStart"/>
      <w:r>
        <w:rPr>
          <w:sz w:val="28"/>
        </w:rPr>
        <w:t>a</w:t>
      </w:r>
      <w:proofErr w:type="gramEnd"/>
      <w:r>
        <w:rPr>
          <w:sz w:val="28"/>
        </w:rPr>
        <w:t>)</w:t>
      </w:r>
      <w:r w:rsidRPr="002F35B5">
        <w:rPr>
          <w:sz w:val="28"/>
        </w:rPr>
        <w:t>77</w:t>
      </w:r>
      <w:r>
        <w:rPr>
          <w:sz w:val="28"/>
        </w:rPr>
        <w:t xml:space="preserve"> = 111111 = 63</w:t>
      </w:r>
    </w:p>
    <w:p w:rsidR="002F35B5" w:rsidRDefault="002F35B5" w:rsidP="002F35B5">
      <w:pPr>
        <w:pStyle w:val="Assinatura"/>
        <w:jc w:val="left"/>
        <w:rPr>
          <w:sz w:val="28"/>
        </w:rPr>
      </w:pPr>
      <w:proofErr w:type="gramStart"/>
      <w:r w:rsidRPr="002F35B5">
        <w:rPr>
          <w:sz w:val="28"/>
        </w:rPr>
        <w:t>b</w:t>
      </w:r>
      <w:proofErr w:type="gramEnd"/>
      <w:r w:rsidRPr="002F35B5">
        <w:rPr>
          <w:sz w:val="28"/>
        </w:rPr>
        <w:t>)116</w:t>
      </w:r>
      <w:r>
        <w:rPr>
          <w:sz w:val="28"/>
        </w:rPr>
        <w:t xml:space="preserve"> = 1001110 = 78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c) 51</w:t>
      </w:r>
      <w:r>
        <w:rPr>
          <w:sz w:val="28"/>
        </w:rPr>
        <w:t xml:space="preserve"> = 101001 = 41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 xml:space="preserve">d) 121 </w:t>
      </w:r>
      <w:r>
        <w:rPr>
          <w:sz w:val="28"/>
        </w:rPr>
        <w:t>= 1010001 = 81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e) 100</w:t>
      </w:r>
      <w:r>
        <w:rPr>
          <w:sz w:val="28"/>
        </w:rPr>
        <w:t xml:space="preserve"> = 1000000 = 64</w:t>
      </w:r>
    </w:p>
    <w:p w:rsidR="00527E1F" w:rsidRPr="002F35B5" w:rsidRDefault="00527E1F" w:rsidP="002F35B5">
      <w:pPr>
        <w:pStyle w:val="Assinatura"/>
        <w:jc w:val="left"/>
        <w:rPr>
          <w:sz w:val="28"/>
        </w:rPr>
      </w:pPr>
      <w:r>
        <w:rPr>
          <w:sz w:val="28"/>
        </w:rPr>
        <w:tab/>
      </w:r>
      <w:r w:rsidR="00F44ECB">
        <w:rPr>
          <w:sz w:val="28"/>
        </w:rPr>
        <w:t xml:space="preserve">Para a resolução dessa atividade, </w:t>
      </w:r>
      <w:r>
        <w:rPr>
          <w:sz w:val="28"/>
        </w:rPr>
        <w:t>passamos para binário e depois conferimos com a tabela para pegarmos os resultados.</w:t>
      </w:r>
    </w:p>
    <w:p w:rsidR="002F35B5" w:rsidRPr="002F35B5" w:rsidRDefault="002F35B5" w:rsidP="002F35B5">
      <w:pPr>
        <w:pStyle w:val="Assinatura"/>
        <w:jc w:val="left"/>
        <w:rPr>
          <w:sz w:val="28"/>
        </w:rPr>
      </w:pPr>
    </w:p>
    <w:p w:rsidR="00527E1F" w:rsidRDefault="00527E1F" w:rsidP="002F35B5">
      <w:pPr>
        <w:pStyle w:val="Assinatura"/>
        <w:jc w:val="left"/>
        <w:rPr>
          <w:sz w:val="28"/>
        </w:rPr>
      </w:pPr>
    </w:p>
    <w:p w:rsidR="00527E1F" w:rsidRDefault="00527E1F" w:rsidP="002F35B5">
      <w:pPr>
        <w:pStyle w:val="Assinatura"/>
        <w:jc w:val="left"/>
        <w:rPr>
          <w:sz w:val="28"/>
        </w:rPr>
      </w:pPr>
    </w:p>
    <w:p w:rsidR="00527E1F" w:rsidRDefault="00527E1F" w:rsidP="002F35B5">
      <w:pPr>
        <w:pStyle w:val="Assinatura"/>
        <w:jc w:val="left"/>
        <w:rPr>
          <w:sz w:val="28"/>
        </w:rPr>
      </w:pPr>
    </w:p>
    <w:p w:rsidR="00527E1F" w:rsidRDefault="00527E1F" w:rsidP="002F35B5">
      <w:pPr>
        <w:pStyle w:val="Assinatura"/>
        <w:jc w:val="left"/>
        <w:rPr>
          <w:sz w:val="28"/>
        </w:rPr>
      </w:pPr>
    </w:p>
    <w:p w:rsidR="00527E1F" w:rsidRDefault="00527E1F" w:rsidP="002F35B5">
      <w:pPr>
        <w:pStyle w:val="Assinatura"/>
        <w:jc w:val="left"/>
        <w:rPr>
          <w:sz w:val="28"/>
        </w:rPr>
      </w:pPr>
    </w:p>
    <w:p w:rsidR="00527E1F" w:rsidRDefault="00527E1F" w:rsidP="002F35B5">
      <w:pPr>
        <w:pStyle w:val="Assinatura"/>
        <w:jc w:val="left"/>
        <w:rPr>
          <w:sz w:val="28"/>
        </w:rPr>
      </w:pPr>
    </w:p>
    <w:p w:rsidR="002F35B5" w:rsidRPr="002F35B5" w:rsidRDefault="002F35B5" w:rsidP="002F35B5">
      <w:pPr>
        <w:pStyle w:val="Assinatura"/>
        <w:jc w:val="left"/>
        <w:rPr>
          <w:sz w:val="28"/>
        </w:rPr>
      </w:pPr>
      <w:proofErr w:type="gramStart"/>
      <w:r w:rsidRPr="002F35B5">
        <w:rPr>
          <w:sz w:val="28"/>
        </w:rPr>
        <w:t>7.</w:t>
      </w:r>
      <w:r w:rsidRPr="002F35B5">
        <w:rPr>
          <w:sz w:val="28"/>
        </w:rPr>
        <w:tab/>
        <w:t>Converta</w:t>
      </w:r>
      <w:proofErr w:type="gramEnd"/>
      <w:r w:rsidRPr="002F35B5">
        <w:rPr>
          <w:sz w:val="28"/>
        </w:rPr>
        <w:t xml:space="preserve"> os hexadecimais em decimais</w:t>
      </w:r>
    </w:p>
    <w:p w:rsidR="002F35B5" w:rsidRDefault="002F35B5" w:rsidP="002F35B5">
      <w:pPr>
        <w:pStyle w:val="Assinatura"/>
        <w:jc w:val="left"/>
        <w:rPr>
          <w:sz w:val="28"/>
        </w:rPr>
      </w:pPr>
      <w:proofErr w:type="gramStart"/>
      <w:r>
        <w:rPr>
          <w:sz w:val="28"/>
        </w:rPr>
        <w:t>a)</w:t>
      </w:r>
      <w:r w:rsidRPr="002F35B5">
        <w:rPr>
          <w:sz w:val="28"/>
        </w:rPr>
        <w:t>BB</w:t>
      </w:r>
      <w:proofErr w:type="gramEnd"/>
      <w:r>
        <w:rPr>
          <w:sz w:val="28"/>
        </w:rPr>
        <w:t xml:space="preserve"> = 10111011 = 187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b) CC</w:t>
      </w:r>
      <w:r>
        <w:rPr>
          <w:sz w:val="28"/>
        </w:rPr>
        <w:t xml:space="preserve"> = 11001100 = 204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c) 1 A 1</w:t>
      </w:r>
      <w:r>
        <w:rPr>
          <w:sz w:val="28"/>
        </w:rPr>
        <w:t xml:space="preserve"> = 110100001 = 417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d) 147</w:t>
      </w:r>
      <w:r>
        <w:rPr>
          <w:sz w:val="28"/>
        </w:rPr>
        <w:t xml:space="preserve"> = 101000111 = 327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e) 100</w:t>
      </w:r>
      <w:r>
        <w:rPr>
          <w:sz w:val="28"/>
        </w:rPr>
        <w:t xml:space="preserve"> = 100000000 = 256</w:t>
      </w:r>
    </w:p>
    <w:p w:rsidR="002F35B5" w:rsidRPr="002F35B5" w:rsidRDefault="00527E1F" w:rsidP="002F35B5">
      <w:pPr>
        <w:pStyle w:val="Assinatura"/>
        <w:jc w:val="left"/>
        <w:rPr>
          <w:sz w:val="28"/>
        </w:rPr>
      </w:pPr>
      <w:r>
        <w:rPr>
          <w:sz w:val="28"/>
        </w:rPr>
        <w:tab/>
      </w:r>
      <w:r w:rsidR="00F44ECB">
        <w:rPr>
          <w:sz w:val="28"/>
        </w:rPr>
        <w:t xml:space="preserve">Para a resolução dessa atividade, </w:t>
      </w:r>
      <w:r>
        <w:rPr>
          <w:sz w:val="28"/>
        </w:rPr>
        <w:t xml:space="preserve">passamos os números para binário e depois fizemos os cálculos de acordo com os números </w:t>
      </w:r>
      <w:proofErr w:type="spellStart"/>
      <w:r>
        <w:rPr>
          <w:sz w:val="28"/>
        </w:rPr>
        <w:t>setados</w:t>
      </w:r>
      <w:proofErr w:type="spellEnd"/>
      <w:r>
        <w:rPr>
          <w:sz w:val="28"/>
        </w:rPr>
        <w:t xml:space="preserve"> em 1.</w:t>
      </w:r>
    </w:p>
    <w:p w:rsidR="002F35B5" w:rsidRDefault="002F35B5" w:rsidP="002F35B5">
      <w:pPr>
        <w:pStyle w:val="Assinatura"/>
        <w:jc w:val="left"/>
        <w:rPr>
          <w:sz w:val="28"/>
        </w:rPr>
      </w:pPr>
    </w:p>
    <w:p w:rsidR="002F35B5" w:rsidRPr="002F35B5" w:rsidRDefault="002F35B5" w:rsidP="002F35B5">
      <w:pPr>
        <w:pStyle w:val="Assinatura"/>
        <w:jc w:val="left"/>
        <w:rPr>
          <w:sz w:val="28"/>
        </w:rPr>
      </w:pPr>
      <w:proofErr w:type="gramStart"/>
      <w:r w:rsidRPr="002F35B5">
        <w:rPr>
          <w:sz w:val="28"/>
        </w:rPr>
        <w:t>8.</w:t>
      </w:r>
      <w:r w:rsidRPr="002F35B5">
        <w:rPr>
          <w:sz w:val="28"/>
        </w:rPr>
        <w:tab/>
        <w:t>Converta</w:t>
      </w:r>
      <w:proofErr w:type="gramEnd"/>
      <w:r w:rsidRPr="002F35B5">
        <w:rPr>
          <w:sz w:val="28"/>
        </w:rPr>
        <w:t xml:space="preserve"> os decimais em hexadecimais</w:t>
      </w:r>
    </w:p>
    <w:p w:rsidR="002F35B5" w:rsidRDefault="002F35B5" w:rsidP="002F35B5">
      <w:pPr>
        <w:pStyle w:val="Assinatura"/>
        <w:jc w:val="left"/>
        <w:rPr>
          <w:sz w:val="28"/>
        </w:rPr>
      </w:pPr>
      <w:proofErr w:type="gramStart"/>
      <w:r>
        <w:rPr>
          <w:sz w:val="28"/>
        </w:rPr>
        <w:t>a</w:t>
      </w:r>
      <w:proofErr w:type="gramEnd"/>
      <w:r>
        <w:rPr>
          <w:sz w:val="28"/>
        </w:rPr>
        <w:t>)</w:t>
      </w:r>
      <w:r w:rsidRPr="002F35B5">
        <w:rPr>
          <w:sz w:val="28"/>
        </w:rPr>
        <w:t>1998</w:t>
      </w:r>
      <w:r w:rsidR="00527E1F">
        <w:rPr>
          <w:sz w:val="28"/>
        </w:rPr>
        <w:t xml:space="preserve"> = 11111001110 = 7CE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b) 12</w:t>
      </w:r>
      <w:r w:rsidR="00527E1F">
        <w:rPr>
          <w:sz w:val="28"/>
        </w:rPr>
        <w:t xml:space="preserve"> = 1100 = C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 xml:space="preserve">c) 1100 </w:t>
      </w:r>
      <w:r w:rsidR="00527E1F">
        <w:rPr>
          <w:sz w:val="28"/>
        </w:rPr>
        <w:t>= 10001001100 = 44C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d) 445</w:t>
      </w:r>
      <w:r w:rsidR="00527E1F">
        <w:rPr>
          <w:sz w:val="28"/>
        </w:rPr>
        <w:t xml:space="preserve"> = 110111101 = 1BD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e) 18</w:t>
      </w:r>
      <w:r w:rsidR="00527E1F">
        <w:rPr>
          <w:sz w:val="28"/>
        </w:rPr>
        <w:t xml:space="preserve"> = 10010 = 12</w:t>
      </w:r>
    </w:p>
    <w:p w:rsidR="00F44ECB" w:rsidRPr="002F35B5" w:rsidRDefault="00F44ECB" w:rsidP="002F35B5">
      <w:pPr>
        <w:pStyle w:val="Assinatura"/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Para a resolução dessa atividade, </w:t>
      </w:r>
      <w:r>
        <w:rPr>
          <w:sz w:val="28"/>
        </w:rPr>
        <w:t>passamos os números para binário e depois conferimos na tabela para pegarmos os resultados.</w:t>
      </w:r>
    </w:p>
    <w:p w:rsidR="002F35B5" w:rsidRPr="002F35B5" w:rsidRDefault="002F35B5" w:rsidP="002F35B5">
      <w:pPr>
        <w:pStyle w:val="Assinatura"/>
        <w:jc w:val="left"/>
        <w:rPr>
          <w:sz w:val="28"/>
        </w:rPr>
      </w:pPr>
    </w:p>
    <w:p w:rsidR="002F35B5" w:rsidRPr="002F35B5" w:rsidRDefault="002F35B5" w:rsidP="002F35B5">
      <w:pPr>
        <w:pStyle w:val="Assinatura"/>
        <w:jc w:val="left"/>
        <w:rPr>
          <w:sz w:val="28"/>
        </w:rPr>
      </w:pPr>
      <w:proofErr w:type="gramStart"/>
      <w:r w:rsidRPr="002F35B5">
        <w:rPr>
          <w:sz w:val="28"/>
        </w:rPr>
        <w:t>9.</w:t>
      </w:r>
      <w:r w:rsidRPr="002F35B5">
        <w:rPr>
          <w:sz w:val="28"/>
        </w:rPr>
        <w:tab/>
        <w:t>Converta</w:t>
      </w:r>
      <w:proofErr w:type="gramEnd"/>
      <w:r w:rsidRPr="002F35B5">
        <w:rPr>
          <w:sz w:val="28"/>
        </w:rPr>
        <w:t xml:space="preserve"> os octais em binários</w:t>
      </w:r>
    </w:p>
    <w:p w:rsidR="002F35B5" w:rsidRDefault="002F35B5" w:rsidP="002F35B5">
      <w:pPr>
        <w:pStyle w:val="Assinatura"/>
        <w:jc w:val="left"/>
        <w:rPr>
          <w:sz w:val="28"/>
        </w:rPr>
      </w:pPr>
      <w:proofErr w:type="gramStart"/>
      <w:r>
        <w:rPr>
          <w:sz w:val="28"/>
        </w:rPr>
        <w:t>a</w:t>
      </w:r>
      <w:proofErr w:type="gramEnd"/>
      <w:r>
        <w:rPr>
          <w:sz w:val="28"/>
        </w:rPr>
        <w:t>)</w:t>
      </w:r>
      <w:r w:rsidRPr="002F35B5">
        <w:rPr>
          <w:sz w:val="28"/>
        </w:rPr>
        <w:t>76</w:t>
      </w:r>
      <w:r w:rsidR="00F44ECB">
        <w:rPr>
          <w:sz w:val="28"/>
        </w:rPr>
        <w:t xml:space="preserve"> = 111110 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b) 117</w:t>
      </w:r>
      <w:r w:rsidR="00F44ECB">
        <w:rPr>
          <w:sz w:val="28"/>
        </w:rPr>
        <w:t xml:space="preserve"> = 1001111</w:t>
      </w:r>
    </w:p>
    <w:p w:rsidR="002F35B5" w:rsidRDefault="002F35B5" w:rsidP="002F35B5">
      <w:pPr>
        <w:pStyle w:val="Assinatura"/>
        <w:jc w:val="left"/>
        <w:rPr>
          <w:sz w:val="28"/>
        </w:rPr>
      </w:pPr>
      <w:proofErr w:type="gramStart"/>
      <w:r w:rsidRPr="002F35B5">
        <w:rPr>
          <w:sz w:val="28"/>
        </w:rPr>
        <w:t>c</w:t>
      </w:r>
      <w:proofErr w:type="gramEnd"/>
      <w:r w:rsidRPr="002F35B5">
        <w:rPr>
          <w:sz w:val="28"/>
        </w:rPr>
        <w:t>)50</w:t>
      </w:r>
      <w:r w:rsidR="00F44ECB">
        <w:rPr>
          <w:sz w:val="28"/>
        </w:rPr>
        <w:t xml:space="preserve"> = 101000 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d) 120</w:t>
      </w:r>
      <w:r w:rsidR="00F44ECB">
        <w:rPr>
          <w:sz w:val="28"/>
        </w:rPr>
        <w:t xml:space="preserve"> = 1001000</w:t>
      </w:r>
    </w:p>
    <w:p w:rsidR="002F35B5" w:rsidRDefault="002F35B5" w:rsidP="002F35B5">
      <w:pPr>
        <w:pStyle w:val="Assinatura"/>
        <w:jc w:val="left"/>
        <w:rPr>
          <w:sz w:val="28"/>
        </w:rPr>
      </w:pPr>
      <w:r w:rsidRPr="002F35B5">
        <w:rPr>
          <w:sz w:val="28"/>
        </w:rPr>
        <w:t>e) 666</w:t>
      </w:r>
      <w:r w:rsidR="00F44ECB">
        <w:rPr>
          <w:sz w:val="28"/>
        </w:rPr>
        <w:t xml:space="preserve"> = 110110110</w:t>
      </w:r>
    </w:p>
    <w:p w:rsidR="00F44ECB" w:rsidRDefault="00F44ECB" w:rsidP="002F35B5">
      <w:pPr>
        <w:pStyle w:val="Assinatura"/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Para a resolução dessa atividade, </w:t>
      </w:r>
      <w:r>
        <w:rPr>
          <w:sz w:val="28"/>
        </w:rPr>
        <w:t>era só passar para binário de acordo com a tabela.</w:t>
      </w:r>
    </w:p>
    <w:p w:rsidR="002F2A60" w:rsidRDefault="002F2A60" w:rsidP="002F35B5">
      <w:pPr>
        <w:pStyle w:val="Assinatura"/>
        <w:jc w:val="left"/>
        <w:rPr>
          <w:sz w:val="28"/>
        </w:rPr>
      </w:pPr>
    </w:p>
    <w:p w:rsidR="002F2A60" w:rsidRDefault="002F2A60" w:rsidP="002F35B5">
      <w:pPr>
        <w:pStyle w:val="Assinatura"/>
        <w:jc w:val="left"/>
        <w:rPr>
          <w:sz w:val="28"/>
        </w:rPr>
      </w:pPr>
    </w:p>
    <w:p w:rsidR="002F2A60" w:rsidRDefault="002F2A60" w:rsidP="002F35B5">
      <w:pPr>
        <w:pStyle w:val="Assinatura"/>
        <w:jc w:val="left"/>
        <w:rPr>
          <w:sz w:val="28"/>
        </w:rPr>
      </w:pPr>
    </w:p>
    <w:p w:rsidR="002F2A60" w:rsidRPr="002F2A60" w:rsidRDefault="002F2A60" w:rsidP="002F2A60">
      <w:pPr>
        <w:pStyle w:val="Assinatura"/>
        <w:jc w:val="left"/>
        <w:rPr>
          <w:sz w:val="28"/>
        </w:rPr>
      </w:pPr>
      <w:proofErr w:type="gramStart"/>
      <w:r w:rsidRPr="002F2A60">
        <w:rPr>
          <w:sz w:val="28"/>
        </w:rPr>
        <w:lastRenderedPageBreak/>
        <w:t>10.</w:t>
      </w:r>
      <w:r w:rsidRPr="002F2A60">
        <w:rPr>
          <w:sz w:val="28"/>
        </w:rPr>
        <w:tab/>
        <w:t>Encontre</w:t>
      </w:r>
      <w:proofErr w:type="gramEnd"/>
      <w:r w:rsidRPr="002F2A60">
        <w:rPr>
          <w:sz w:val="28"/>
        </w:rPr>
        <w:t xml:space="preserve"> a equações lógica</w:t>
      </w:r>
      <w:r w:rsidR="00D6757C">
        <w:rPr>
          <w:sz w:val="28"/>
        </w:rPr>
        <w:t>s</w:t>
      </w:r>
      <w:r w:rsidRPr="002F2A60">
        <w:rPr>
          <w:sz w:val="28"/>
        </w:rPr>
        <w:t xml:space="preserve"> do circuito abaixo na saída final</w:t>
      </w:r>
    </w:p>
    <w:p w:rsidR="002F2A60" w:rsidRPr="002F2A60" w:rsidRDefault="002F2A60" w:rsidP="002F2A60">
      <w:pPr>
        <w:pStyle w:val="Assinatura"/>
        <w:jc w:val="left"/>
        <w:rPr>
          <w:sz w:val="28"/>
        </w:rPr>
      </w:pPr>
    </w:p>
    <w:p w:rsidR="00D6757C" w:rsidRPr="002F2A60" w:rsidRDefault="008F5D55" w:rsidP="002F2A60">
      <w:pPr>
        <w:pStyle w:val="Assinatura"/>
        <w:jc w:val="left"/>
        <w:rPr>
          <w:sz w:val="28"/>
        </w:rPr>
      </w:pPr>
      <w:r>
        <w:rPr>
          <w:rFonts w:ascii="Exo 2" w:hAnsi="Exo 2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9D2882" wp14:editId="0527A147">
                <wp:simplePos x="0" y="0"/>
                <wp:positionH relativeFrom="margin">
                  <wp:align>center</wp:align>
                </wp:positionH>
                <wp:positionV relativeFrom="paragraph">
                  <wp:posOffset>977900</wp:posOffset>
                </wp:positionV>
                <wp:extent cx="342900" cy="247650"/>
                <wp:effectExtent l="0" t="0" r="19050" b="1905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F5D55" w:rsidRDefault="008F5D55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9D2882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7" type="#_x0000_t202" style="position:absolute;margin-left:0;margin-top:77pt;width:27pt;height:19.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" fillcolor="white [3201]" strokecolor="white [3212]" strokeweight=".5pt">
                <v:textbox>
                  <w:txbxContent>
                    <w:p w:rsidR="008F5D55" w:rsidRDefault="008F5D55">
                      <w: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E1EEB">
        <w:rPr>
          <w:sz w:val="28"/>
        </w:rPr>
        <w:t>Para a resolução dessa atividade, achamos</w:t>
      </w:r>
      <w:r w:rsidR="00D6757C">
        <w:rPr>
          <w:sz w:val="28"/>
        </w:rPr>
        <w:t xml:space="preserve"> as equações lógicas de cada elemento, separamos por S1 e S2 e S!</w:t>
      </w:r>
    </w:p>
    <w:p w:rsidR="002F2A60" w:rsidRDefault="00387575" w:rsidP="002F2A60">
      <w:pPr>
        <w:pStyle w:val="Assinatura"/>
        <w:jc w:val="left"/>
        <w:rPr>
          <w:sz w:val="28"/>
        </w:rPr>
      </w:pPr>
      <w:r w:rsidRPr="00F04EB8">
        <w:rPr>
          <w:rFonts w:ascii="Exo 2" w:hAnsi="Exo 2"/>
          <w:noProof/>
          <w:sz w:val="24"/>
        </w:rPr>
        <w:drawing>
          <wp:anchor distT="0" distB="0" distL="114300" distR="114300" simplePos="0" relativeHeight="251662336" behindDoc="1" locked="0" layoutInCell="1" allowOverlap="1" wp14:anchorId="5C62CE0D" wp14:editId="5587A2F8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2476500" cy="2190750"/>
            <wp:effectExtent l="0" t="0" r="0" b="0"/>
            <wp:wrapTight wrapText="bothSides">
              <wp:wrapPolygon edited="0">
                <wp:start x="0" y="0"/>
                <wp:lineTo x="0" y="21412"/>
                <wp:lineTo x="21434" y="21412"/>
                <wp:lineTo x="21434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5959" w:rsidRPr="002F2A60" w:rsidRDefault="008F5D55" w:rsidP="002F2A60">
      <w:pPr>
        <w:pStyle w:val="Assinatura"/>
        <w:jc w:val="left"/>
        <w:rPr>
          <w:sz w:val="28"/>
        </w:rPr>
      </w:pPr>
      <w:r>
        <w:rPr>
          <w:sz w:val="28"/>
        </w:rPr>
        <w:t>S1</w:t>
      </w:r>
      <w:r w:rsidR="006D4B99">
        <w:rPr>
          <w:sz w:val="28"/>
        </w:rPr>
        <w:t xml:space="preserve"> </w:t>
      </w:r>
      <w:r>
        <w:rPr>
          <w:sz w:val="28"/>
        </w:rPr>
        <w:t>=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*B</m:t>
                </m:r>
              </m:e>
            </m:acc>
          </m:e>
        </m:d>
        <m:r>
          <w:rPr>
            <w:rFonts w:ascii="Cambria Math" w:hAnsi="Cambria Math"/>
            <w:sz w:val="28"/>
          </w:rPr>
          <m:t>+(B</m:t>
        </m:r>
        <m:r>
          <w:rPr>
            <w:rFonts w:ascii="Cambria Math" w:hAnsi="Cambria Math"/>
            <w:sz w:val="28"/>
          </w:rPr>
          <m:t>*</m:t>
        </m:r>
        <m:r>
          <w:rPr>
            <w:rFonts w:ascii="Cambria Math" w:hAnsi="Cambria Math"/>
            <w:sz w:val="28"/>
          </w:rPr>
          <m:t>A)</m:t>
        </m:r>
      </m:oMath>
    </w:p>
    <w:p w:rsidR="002F2A60" w:rsidRPr="002F2A60" w:rsidRDefault="00387575" w:rsidP="002F2A60">
      <w:pPr>
        <w:pStyle w:val="Assinatura"/>
        <w:jc w:val="left"/>
        <w:rPr>
          <w:sz w:val="28"/>
        </w:rPr>
      </w:pPr>
      <w:r>
        <w:rPr>
          <w:rFonts w:ascii="Exo 2" w:hAnsi="Exo 2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ED836C" wp14:editId="12D7B20F">
                <wp:simplePos x="0" y="0"/>
                <wp:positionH relativeFrom="column">
                  <wp:posOffset>1533525</wp:posOffset>
                </wp:positionH>
                <wp:positionV relativeFrom="paragraph">
                  <wp:posOffset>8255</wp:posOffset>
                </wp:positionV>
                <wp:extent cx="342900" cy="247650"/>
                <wp:effectExtent l="0" t="0" r="19050" b="1905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F5D55" w:rsidRDefault="008F5D55">
                            <w: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D836C" id="Caixa de Texto 5" o:spid="_x0000_s1028" type="#_x0000_t202" style="position:absolute;margin-left:120.75pt;margin-top:.65pt;width:27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" fillcolor="white [3201]" strokecolor="white [3212]" strokeweight=".5pt">
                <v:textbox>
                  <w:txbxContent>
                    <w:p w:rsidR="008F5D55" w:rsidRDefault="008F5D55">
                      <w:r>
                        <w:t>S1</w:t>
                      </w:r>
                    </w:p>
                  </w:txbxContent>
                </v:textbox>
              </v:shape>
            </w:pict>
          </mc:Fallback>
        </mc:AlternateContent>
      </w:r>
      <w:r w:rsidR="002F2A60" w:rsidRPr="002F2A60">
        <w:rPr>
          <w:sz w:val="28"/>
        </w:rPr>
        <w:t xml:space="preserve"> </w:t>
      </w:r>
    </w:p>
    <w:p w:rsidR="002F2A60" w:rsidRPr="002F2A60" w:rsidRDefault="00387575" w:rsidP="002F2A60">
      <w:pPr>
        <w:pStyle w:val="Assinatura"/>
        <w:jc w:val="left"/>
        <w:rPr>
          <w:sz w:val="28"/>
        </w:rPr>
      </w:pPr>
      <w:r>
        <w:rPr>
          <w:rFonts w:ascii="Exo 2" w:hAnsi="Exo 2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3476E8" wp14:editId="66C26351">
                <wp:simplePos x="0" y="0"/>
                <wp:positionH relativeFrom="column">
                  <wp:posOffset>1914525</wp:posOffset>
                </wp:positionH>
                <wp:positionV relativeFrom="paragraph">
                  <wp:posOffset>5715</wp:posOffset>
                </wp:positionV>
                <wp:extent cx="342900" cy="247650"/>
                <wp:effectExtent l="0" t="0" r="19050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87575" w:rsidRDefault="00387575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476E8" id="Caixa de Texto 8" o:spid="_x0000_s1029" type="#_x0000_t202" style="position:absolute;margin-left:150.75pt;margin-top:.45pt;width:27pt;height:1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" fillcolor="white [3201]" strokecolor="white [3212]" strokeweight=".5pt">
                <v:textbox>
                  <w:txbxContent>
                    <w:p w:rsidR="00387575" w:rsidRDefault="00387575">
                      <w: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6D4B99">
        <w:rPr>
          <w:sz w:val="28"/>
        </w:rPr>
        <w:t xml:space="preserve">S2 =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A*C</m:t>
                </m:r>
              </m:e>
            </m:acc>
          </m:e>
        </m:d>
        <m:r>
          <w:rPr>
            <w:rFonts w:ascii="Cambria Math" w:hAnsi="Cambria Math"/>
            <w:sz w:val="28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B*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</m:acc>
          </m:e>
        </m:d>
      </m:oMath>
    </w:p>
    <w:p w:rsidR="00387575" w:rsidRDefault="00387575" w:rsidP="00387575">
      <w:pPr>
        <w:pStyle w:val="Assinatura"/>
        <w:jc w:val="left"/>
        <w:rPr>
          <w:sz w:val="28"/>
        </w:rPr>
      </w:pPr>
    </w:p>
    <w:p w:rsidR="006872E0" w:rsidRPr="002F2A60" w:rsidRDefault="00387575" w:rsidP="00387575">
      <w:pPr>
        <w:pStyle w:val="Assinatura"/>
        <w:jc w:val="left"/>
        <w:rPr>
          <w:sz w:val="28"/>
        </w:rPr>
      </w:pPr>
      <w:r>
        <w:rPr>
          <w:rFonts w:ascii="Exo 2" w:hAnsi="Exo 2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B7C347" wp14:editId="05CB68CB">
                <wp:simplePos x="0" y="0"/>
                <wp:positionH relativeFrom="column">
                  <wp:posOffset>1514475</wp:posOffset>
                </wp:positionH>
                <wp:positionV relativeFrom="paragraph">
                  <wp:posOffset>318135</wp:posOffset>
                </wp:positionV>
                <wp:extent cx="342900" cy="247650"/>
                <wp:effectExtent l="0" t="0" r="19050" b="1905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F5D55" w:rsidRDefault="008F5D55">
                            <w: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7C347" id="Caixa de Texto 6" o:spid="_x0000_s1030" type="#_x0000_t202" style="position:absolute;margin-left:119.25pt;margin-top:25.05pt;width:27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" fillcolor="white [3201]" strokecolor="white [3212]" strokeweight=".5pt">
                <v:textbox>
                  <w:txbxContent>
                    <w:p w:rsidR="008F5D55" w:rsidRDefault="008F5D55">
                      <w:r>
                        <w:t>S2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w:t xml:space="preserve">S =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acc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A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</w:rPr>
                      <m:t>*B</m:t>
                    </m:r>
                  </m:e>
                </m:acc>
              </m:e>
            </m:d>
            <m:r>
              <w:rPr>
                <w:rFonts w:ascii="Cambria Math" w:hAnsi="Cambria Math"/>
                <w:sz w:val="28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B*A</m:t>
                </m:r>
              </m:e>
            </m:d>
          </m:e>
        </m:d>
        <m:r>
          <w:rPr>
            <w:rFonts w:ascii="Cambria Math" w:hAnsi="Cambria Math"/>
            <w:sz w:val="28"/>
          </w:rPr>
          <m:t>⊕</m:t>
        </m:r>
        <m:r>
          <w:rPr>
            <w:rFonts w:ascii="Cambria Math" w:hAnsi="Cambria Math"/>
            <w:sz w:val="28"/>
          </w:rPr>
          <m:t>(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A*C</m:t>
                </m:r>
              </m:e>
            </m:acc>
          </m:e>
        </m:d>
        <m:r>
          <w:rPr>
            <w:rFonts w:ascii="Cambria Math" w:hAnsi="Cambria Math"/>
            <w:sz w:val="28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B*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</m:acc>
          </m:e>
        </m:d>
      </m:oMath>
      <w:r>
        <w:rPr>
          <w:sz w:val="28"/>
        </w:rPr>
        <w:t>)</w:t>
      </w:r>
    </w:p>
    <w:p w:rsidR="002F2A60" w:rsidRDefault="002F2A60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2F35B5">
      <w:pPr>
        <w:pStyle w:val="Assinatura"/>
        <w:jc w:val="left"/>
        <w:rPr>
          <w:sz w:val="28"/>
        </w:rPr>
      </w:pPr>
    </w:p>
    <w:p w:rsidR="007D395F" w:rsidRDefault="007D395F" w:rsidP="007D395F">
      <w:pPr>
        <w:pStyle w:val="Cabealho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24"/>
          <w:szCs w:val="24"/>
        </w:rPr>
        <w:lastRenderedPageBreak/>
        <w:t>12</w:t>
      </w:r>
      <w:r w:rsidRPr="00F04EB8">
        <w:rPr>
          <w:rFonts w:ascii="Lucida Sans Unicode" w:hAnsi="Lucida Sans Unicode" w:cs="Lucida Sans Unicode"/>
          <w:color w:val="000000"/>
        </w:rPr>
        <w:t>) Obtenha</w:t>
      </w:r>
      <w:proofErr w:type="gramEnd"/>
      <w:r w:rsidRPr="00F04EB8">
        <w:rPr>
          <w:rFonts w:ascii="Lucida Sans Unicode" w:hAnsi="Lucida Sans Unicode" w:cs="Lucida Sans Unicode"/>
          <w:color w:val="000000"/>
        </w:rPr>
        <w:t xml:space="preserve"> a expressão booleana do circuito abaixo para a saída S2. Preencha a tabela verdade para essa expressão. Crie o mapa de </w:t>
      </w:r>
      <w:proofErr w:type="spellStart"/>
      <w:r w:rsidRPr="00F04EB8">
        <w:rPr>
          <w:rFonts w:ascii="Lucida Sans Unicode" w:hAnsi="Lucida Sans Unicode" w:cs="Lucida Sans Unicode"/>
          <w:color w:val="000000"/>
        </w:rPr>
        <w:t>Karnaugh</w:t>
      </w:r>
      <w:proofErr w:type="spellEnd"/>
      <w:r w:rsidRPr="00F04EB8">
        <w:rPr>
          <w:rFonts w:ascii="Lucida Sans Unicode" w:hAnsi="Lucida Sans Unicode" w:cs="Lucida Sans Unicode"/>
          <w:color w:val="000000"/>
        </w:rPr>
        <w:t xml:space="preserve"> para essa expressão, determine a expressão equivalente ao mapa de </w:t>
      </w:r>
      <w:proofErr w:type="spellStart"/>
      <w:r w:rsidRPr="00F04EB8">
        <w:rPr>
          <w:rFonts w:ascii="Lucida Sans Unicode" w:hAnsi="Lucida Sans Unicode" w:cs="Lucida Sans Unicode"/>
          <w:color w:val="000000"/>
        </w:rPr>
        <w:t>Karnaugh</w:t>
      </w:r>
      <w:proofErr w:type="spellEnd"/>
      <w:r w:rsidRPr="00F04EB8">
        <w:rPr>
          <w:rFonts w:ascii="Lucida Sans Unicode" w:hAnsi="Lucida Sans Unicode" w:cs="Lucida Sans Unicode"/>
          <w:color w:val="000000"/>
        </w:rPr>
        <w:t xml:space="preserve"> e desenhe o circuito equivalente a essa expressão. </w:t>
      </w:r>
    </w:p>
    <w:p w:rsidR="007D395F" w:rsidRDefault="007D395F" w:rsidP="007D395F">
      <w:pPr>
        <w:pStyle w:val="Cabealho"/>
        <w:rPr>
          <w:rFonts w:ascii="Lucida Sans Unicode" w:hAnsi="Lucida Sans Unicode" w:cs="Lucida Sans Unicode"/>
          <w:color w:val="000000"/>
          <w:sz w:val="16"/>
          <w:szCs w:val="16"/>
        </w:rPr>
      </w:pPr>
      <w:r w:rsidRPr="00F04EB8">
        <w:rPr>
          <w:rFonts w:ascii="Exo 2" w:hAnsi="Exo 2"/>
          <w:noProof/>
          <w:sz w:val="24"/>
        </w:rPr>
        <w:drawing>
          <wp:anchor distT="0" distB="0" distL="114300" distR="114300" simplePos="0" relativeHeight="251670528" behindDoc="1" locked="0" layoutInCell="1" allowOverlap="1" wp14:anchorId="04689EA5" wp14:editId="3C9AC5DB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733675" cy="1533525"/>
            <wp:effectExtent l="0" t="0" r="9525" b="9525"/>
            <wp:wrapTight wrapText="bothSides">
              <wp:wrapPolygon edited="0">
                <wp:start x="0" y="0"/>
                <wp:lineTo x="0" y="21466"/>
                <wp:lineTo x="21525" y="21466"/>
                <wp:lineTo x="21525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pPr w:leftFromText="141" w:rightFromText="141" w:vertAnchor="page" w:horzAnchor="margin" w:tblpY="7516"/>
        <w:tblW w:w="7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D395F" w:rsidRPr="007D395F" w:rsidTr="007D395F">
        <w:trPr>
          <w:trHeight w:val="46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36"/>
                <w:szCs w:val="36"/>
              </w:rPr>
            </w:pPr>
            <w:bookmarkStart w:id="0" w:name="_GoBack"/>
            <w:bookmarkEnd w:id="0"/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  <w:sz w:val="36"/>
                <w:szCs w:val="36"/>
              </w:rPr>
              <w:t>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36"/>
                <w:szCs w:val="36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  <w:sz w:val="36"/>
                <w:szCs w:val="36"/>
              </w:rPr>
              <w:t>B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36"/>
                <w:szCs w:val="36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  <w:sz w:val="36"/>
                <w:szCs w:val="36"/>
              </w:rPr>
              <w:t>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36"/>
                <w:szCs w:val="36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  <w:sz w:val="36"/>
                <w:szCs w:val="36"/>
              </w:rPr>
              <w:t>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  <w:sz w:val="36"/>
                <w:szCs w:val="36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  <w:sz w:val="36"/>
                <w:szCs w:val="36"/>
              </w:rPr>
              <w:t>SI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  <w:sz w:val="36"/>
                <w:szCs w:val="36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  <w:sz w:val="36"/>
                <w:szCs w:val="36"/>
              </w:rPr>
              <w:t>SII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sz w:val="36"/>
                <w:szCs w:val="36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  <w:sz w:val="36"/>
                <w:szCs w:val="36"/>
              </w:rPr>
              <w:t>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sz w:val="36"/>
                <w:szCs w:val="36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  <w:sz w:val="36"/>
                <w:szCs w:val="36"/>
              </w:rPr>
              <w:t>S2</w:t>
            </w:r>
          </w:p>
        </w:tc>
      </w:tr>
      <w:tr w:rsidR="007D395F" w:rsidRPr="007D395F" w:rsidTr="007D395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0</w:t>
            </w:r>
          </w:p>
        </w:tc>
      </w:tr>
      <w:tr w:rsidR="007D395F" w:rsidRPr="007D395F" w:rsidTr="007D395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</w:tr>
      <w:tr w:rsidR="007D395F" w:rsidRPr="007D395F" w:rsidTr="007D395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</w:tr>
      <w:tr w:rsidR="007D395F" w:rsidRPr="007D395F" w:rsidTr="007D395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</w:tr>
      <w:tr w:rsidR="007D395F" w:rsidRPr="007D395F" w:rsidTr="007D395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0</w:t>
            </w:r>
          </w:p>
        </w:tc>
      </w:tr>
      <w:tr w:rsidR="007D395F" w:rsidRPr="007D395F" w:rsidTr="007D395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</w:tr>
      <w:tr w:rsidR="007D395F" w:rsidRPr="007D395F" w:rsidTr="007D395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</w:tr>
      <w:tr w:rsidR="007D395F" w:rsidRPr="007D395F" w:rsidTr="007D395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</w:tr>
      <w:tr w:rsidR="007D395F" w:rsidRPr="007D395F" w:rsidTr="007D395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0</w:t>
            </w:r>
          </w:p>
        </w:tc>
      </w:tr>
      <w:tr w:rsidR="007D395F" w:rsidRPr="007D395F" w:rsidTr="007D395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</w:tr>
      <w:tr w:rsidR="007D395F" w:rsidRPr="007D395F" w:rsidTr="007D395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</w:tr>
      <w:tr w:rsidR="007D395F" w:rsidRPr="007D395F" w:rsidTr="007D395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</w:tr>
      <w:tr w:rsidR="007D395F" w:rsidRPr="007D395F" w:rsidTr="007D395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0</w:t>
            </w:r>
          </w:p>
        </w:tc>
      </w:tr>
      <w:tr w:rsidR="007D395F" w:rsidRPr="007D395F" w:rsidTr="007D395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</w:tr>
      <w:tr w:rsidR="007D395F" w:rsidRPr="007D395F" w:rsidTr="007D395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</w:tr>
      <w:tr w:rsidR="007D395F" w:rsidRPr="007D395F" w:rsidTr="007D395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0070C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95F" w:rsidRPr="007D395F" w:rsidRDefault="007D395F" w:rsidP="007D39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7D395F">
              <w:rPr>
                <w:rFonts w:ascii="Calibri" w:eastAsia="Times New Roman" w:hAnsi="Calibri" w:cs="Times New Roman"/>
                <w:b/>
                <w:bCs/>
                <w:color w:val="FF0000"/>
              </w:rPr>
              <w:t>1</w:t>
            </w:r>
          </w:p>
        </w:tc>
      </w:tr>
    </w:tbl>
    <w:p w:rsidR="007D395F" w:rsidRDefault="007D395F" w:rsidP="007D395F">
      <w:pPr>
        <w:pStyle w:val="Cabealho"/>
        <w:rPr>
          <w:rFonts w:ascii="Exo 2" w:hAnsi="Exo 2"/>
          <w:sz w:val="24"/>
        </w:rPr>
      </w:pPr>
    </w:p>
    <w:p w:rsidR="007D395F" w:rsidRPr="0036700C" w:rsidRDefault="007D395F" w:rsidP="002F35B5">
      <w:pPr>
        <w:pStyle w:val="Assinatura"/>
        <w:jc w:val="left"/>
        <w:rPr>
          <w:sz w:val="28"/>
        </w:rPr>
      </w:pPr>
    </w:p>
    <w:sectPr w:rsidR="007D395F" w:rsidRPr="0036700C">
      <w:headerReference w:type="default" r:id="rId16"/>
      <w:pgSz w:w="11907" w:h="16839" w:code="1"/>
      <w:pgMar w:top="1418" w:right="1050" w:bottom="1418" w:left="1050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5D82" w:rsidRDefault="007B5D82">
      <w:r>
        <w:separator/>
      </w:r>
    </w:p>
    <w:p w:rsidR="007B5D82" w:rsidRDefault="007B5D82"/>
    <w:p w:rsidR="007B5D82" w:rsidRDefault="007B5D82"/>
    <w:p w:rsidR="007B5D82" w:rsidRDefault="007B5D82"/>
    <w:p w:rsidR="007B5D82" w:rsidRDefault="007B5D82"/>
    <w:p w:rsidR="007B5D82" w:rsidRDefault="007B5D82"/>
    <w:p w:rsidR="007B5D82" w:rsidRDefault="007B5D82"/>
    <w:p w:rsidR="007B5D82" w:rsidRDefault="007B5D82"/>
    <w:p w:rsidR="007B5D82" w:rsidRDefault="007B5D82"/>
  </w:endnote>
  <w:endnote w:type="continuationSeparator" w:id="0">
    <w:p w:rsidR="007B5D82" w:rsidRDefault="007B5D82">
      <w:r>
        <w:continuationSeparator/>
      </w:r>
    </w:p>
    <w:p w:rsidR="007B5D82" w:rsidRDefault="007B5D82"/>
    <w:p w:rsidR="007B5D82" w:rsidRDefault="007B5D82"/>
    <w:p w:rsidR="007B5D82" w:rsidRDefault="007B5D82"/>
    <w:p w:rsidR="007B5D82" w:rsidRDefault="007B5D82"/>
    <w:p w:rsidR="007B5D82" w:rsidRDefault="007B5D82"/>
    <w:p w:rsidR="007B5D82" w:rsidRDefault="007B5D82"/>
    <w:p w:rsidR="007B5D82" w:rsidRDefault="007B5D82"/>
    <w:p w:rsidR="007B5D82" w:rsidRDefault="007B5D8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xo 2">
    <w:panose1 w:val="000005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5D82" w:rsidRDefault="007B5D82">
      <w:r>
        <w:separator/>
      </w:r>
    </w:p>
    <w:p w:rsidR="007B5D82" w:rsidRDefault="007B5D82"/>
    <w:p w:rsidR="007B5D82" w:rsidRDefault="007B5D82"/>
    <w:p w:rsidR="007B5D82" w:rsidRDefault="007B5D82"/>
    <w:p w:rsidR="007B5D82" w:rsidRDefault="007B5D82"/>
    <w:p w:rsidR="007B5D82" w:rsidRDefault="007B5D82"/>
    <w:p w:rsidR="007B5D82" w:rsidRDefault="007B5D82"/>
    <w:p w:rsidR="007B5D82" w:rsidRDefault="007B5D82"/>
    <w:p w:rsidR="007B5D82" w:rsidRDefault="007B5D82"/>
  </w:footnote>
  <w:footnote w:type="continuationSeparator" w:id="0">
    <w:p w:rsidR="007B5D82" w:rsidRDefault="007B5D82">
      <w:r>
        <w:continuationSeparator/>
      </w:r>
    </w:p>
    <w:p w:rsidR="007B5D82" w:rsidRDefault="007B5D82"/>
    <w:p w:rsidR="007B5D82" w:rsidRDefault="007B5D82"/>
    <w:p w:rsidR="007B5D82" w:rsidRDefault="007B5D82"/>
    <w:p w:rsidR="007B5D82" w:rsidRDefault="007B5D82"/>
    <w:p w:rsidR="007B5D82" w:rsidRDefault="007B5D82"/>
    <w:p w:rsidR="007B5D82" w:rsidRDefault="007B5D82"/>
    <w:p w:rsidR="007B5D82" w:rsidRDefault="007B5D82"/>
    <w:p w:rsidR="007B5D82" w:rsidRDefault="007B5D82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B40" w:rsidRDefault="007B5D82">
    <w:pPr>
      <w:pStyle w:val="Cabealho"/>
    </w:pPr>
    <w:r>
      <w:rPr>
        <w:noProof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editId="464F3683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575945"/>
              <wp:effectExtent l="0" t="0" r="0" b="0"/>
              <wp:wrapTopAndBottom/>
              <wp:docPr id="14" name="Retângul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57594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olor w:val="46464A" w:themeColor="text2"/>
                            </w:rPr>
                            <w:alias w:val="Data"/>
                            <w:id w:val="516659546"/>
                            <w:placeholder>
                              <w:docPart w:val="40F9562E855D430BA39DFE1F94DF1691"/>
                            </w:placeholder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7-09-18T00:00:00Z">
                              <w:dateFormat w:val="dd/MM/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90B40" w:rsidRDefault="0036700C">
                              <w:pPr>
                                <w:spacing w:after="160" w:line="264" w:lineRule="auto"/>
                                <w:jc w:val="center"/>
                                <w:rPr>
                                  <w:b/>
                                  <w:bCs/>
                                  <w:color w:val="46464A" w:themeColor="text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46464A" w:themeColor="text2"/>
                                </w:rPr>
                                <w:t>18/09/2017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id="Retângulo 14" o:spid="_x0000_s1031" style="position:absolute;left:0;text-align:left;margin-left:0;margin-top:0;width:7in;height:45.35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b/>
                        <w:bCs/>
                        <w:color w:val="46464A" w:themeColor="text2"/>
                      </w:rPr>
                      <w:alias w:val="Data"/>
                      <w:id w:val="516659546"/>
                      <w:placeholder>
                        <w:docPart w:val="40F9562E855D430BA39DFE1F94DF1691"/>
                      </w:placeholder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17-09-18T00:00:00Z">
                        <w:dateFormat w:val="dd/MM/yyyy"/>
                        <w:lid w:val="pt-BR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390B40" w:rsidRDefault="0036700C">
                        <w:pPr>
                          <w:spacing w:after="160" w:line="264" w:lineRule="auto"/>
                          <w:jc w:val="center"/>
                          <w:rPr>
                            <w:b/>
                            <w:bCs/>
                            <w:color w:val="46464A" w:themeColor="text2"/>
                          </w:rPr>
                        </w:pPr>
                        <w:r>
                          <w:rPr>
                            <w:b/>
                            <w:bCs/>
                            <w:color w:val="46464A" w:themeColor="text2"/>
                          </w:rPr>
                          <w:t>18/09/2017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editId="3992C2D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1522730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17" name="Conector Reto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76EF45D8" id="Conector Reto 17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588459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4102D4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116D1F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84A8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0C0C54A"/>
    <w:lvl w:ilvl="0">
      <w:start w:val="1"/>
      <w:numFmt w:val="bullet"/>
      <w:pStyle w:val="Commarcadores5"/>
      <w:lvlText w:val="○"/>
      <w:lvlJc w:val="left"/>
      <w:pPr>
        <w:ind w:left="1800" w:hanging="360"/>
      </w:pPr>
      <w:rPr>
        <w:rFonts w:ascii="Monotype Corsiva" w:hAnsi="Monotype Corsiva" w:hint="default"/>
        <w:color w:val="BEAE98" w:themeColor="accent3"/>
      </w:rPr>
    </w:lvl>
  </w:abstractNum>
  <w:abstractNum w:abstractNumId="5" w15:restartNumberingAfterBreak="0">
    <w:nsid w:val="FFFFFF81"/>
    <w:multiLevelType w:val="singleLevel"/>
    <w:tmpl w:val="9A8A1DFA"/>
    <w:lvl w:ilvl="0">
      <w:start w:val="1"/>
      <w:numFmt w:val="bullet"/>
      <w:pStyle w:val="Commarcadores4"/>
      <w:lvlText w:val=""/>
      <w:lvlJc w:val="left"/>
      <w:pPr>
        <w:ind w:left="1440" w:hanging="360"/>
      </w:pPr>
      <w:rPr>
        <w:rFonts w:ascii="Symbol" w:hAnsi="Symbol" w:hint="default"/>
        <w:color w:val="BEAE98" w:themeColor="accent3"/>
      </w:rPr>
    </w:lvl>
  </w:abstractNum>
  <w:abstractNum w:abstractNumId="6" w15:restartNumberingAfterBreak="0">
    <w:nsid w:val="FFFFFF82"/>
    <w:multiLevelType w:val="singleLevel"/>
    <w:tmpl w:val="4AAC3C4A"/>
    <w:lvl w:ilvl="0">
      <w:start w:val="1"/>
      <w:numFmt w:val="bullet"/>
      <w:pStyle w:val="Commarcadores3"/>
      <w:lvlText w:val=""/>
      <w:lvlJc w:val="left"/>
      <w:pPr>
        <w:ind w:left="1080" w:hanging="360"/>
      </w:pPr>
      <w:rPr>
        <w:rFonts w:ascii="Symbol" w:hAnsi="Symbol" w:hint="default"/>
        <w:color w:val="A8A8AB" w:themeColor="accent1" w:themeTint="99"/>
      </w:rPr>
    </w:lvl>
  </w:abstractNum>
  <w:abstractNum w:abstractNumId="7" w15:restartNumberingAfterBreak="0">
    <w:nsid w:val="FFFFFF83"/>
    <w:multiLevelType w:val="singleLevel"/>
    <w:tmpl w:val="3EFA84BC"/>
    <w:lvl w:ilvl="0">
      <w:start w:val="1"/>
      <w:numFmt w:val="bullet"/>
      <w:pStyle w:val="Commarcadores2"/>
      <w:lvlText w:val=""/>
      <w:lvlJc w:val="left"/>
      <w:pPr>
        <w:ind w:left="720" w:hanging="360"/>
      </w:pPr>
      <w:rPr>
        <w:rFonts w:ascii="Symbol" w:hAnsi="Symbol" w:hint="default"/>
        <w:color w:val="6F6F74" w:themeColor="accent1"/>
      </w:rPr>
    </w:lvl>
  </w:abstractNum>
  <w:abstractNum w:abstractNumId="8" w15:restartNumberingAfterBreak="0">
    <w:nsid w:val="FFFFFF88"/>
    <w:multiLevelType w:val="singleLevel"/>
    <w:tmpl w:val="58422E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932A106"/>
    <w:lvl w:ilvl="0">
      <w:start w:val="1"/>
      <w:numFmt w:val="bullet"/>
      <w:pStyle w:val="Commarcadores"/>
      <w:lvlText w:val=""/>
      <w:lvlJc w:val="left"/>
      <w:pPr>
        <w:ind w:left="360" w:hanging="360"/>
      </w:pPr>
      <w:rPr>
        <w:rFonts w:ascii="Symbol" w:hAnsi="Symbol" w:hint="default"/>
        <w:color w:val="535356" w:themeColor="accent1" w:themeShade="BF"/>
      </w:rPr>
    </w:lvl>
  </w:abstractNum>
  <w:abstractNum w:abstractNumId="10" w15:restartNumberingAfterBreak="0">
    <w:nsid w:val="4EF70D98"/>
    <w:multiLevelType w:val="hybridMultilevel"/>
    <w:tmpl w:val="9558E996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BA0752"/>
    <w:multiLevelType w:val="hybridMultilevel"/>
    <w:tmpl w:val="70B682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7"/>
  </w:num>
  <w:num w:numId="4">
    <w:abstractNumId w:val="7"/>
  </w:num>
  <w:num w:numId="5">
    <w:abstractNumId w:val="6"/>
  </w:num>
  <w:num w:numId="6">
    <w:abstractNumId w:val="6"/>
  </w:num>
  <w:num w:numId="7">
    <w:abstractNumId w:val="5"/>
  </w:num>
  <w:num w:numId="8">
    <w:abstractNumId w:val="5"/>
  </w:num>
  <w:num w:numId="9">
    <w:abstractNumId w:val="4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9"/>
  </w:num>
  <w:num w:numId="17">
    <w:abstractNumId w:val="7"/>
  </w:num>
  <w:num w:numId="18">
    <w:abstractNumId w:val="6"/>
  </w:num>
  <w:num w:numId="19">
    <w:abstractNumId w:val="5"/>
  </w:num>
  <w:num w:numId="20">
    <w:abstractNumId w:val="4"/>
  </w:num>
  <w:num w:numId="21">
    <w:abstractNumId w:val="11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DateAndTime/>
  <w:hideGrammaticalErrors/>
  <w:proofState w:spelling="clean" w:grammar="clean"/>
  <w:attachedTemplate r:id="rId1"/>
  <w:defaultTabStop w:val="720"/>
  <w:hyphenationZone w:val="4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3D6"/>
    <w:rsid w:val="001673D6"/>
    <w:rsid w:val="002F2A60"/>
    <w:rsid w:val="002F35B5"/>
    <w:rsid w:val="0036700C"/>
    <w:rsid w:val="00380768"/>
    <w:rsid w:val="00387575"/>
    <w:rsid w:val="00390B40"/>
    <w:rsid w:val="00527E1F"/>
    <w:rsid w:val="006872E0"/>
    <w:rsid w:val="006C4571"/>
    <w:rsid w:val="006D4B99"/>
    <w:rsid w:val="007B5D82"/>
    <w:rsid w:val="007C5959"/>
    <w:rsid w:val="007D395F"/>
    <w:rsid w:val="008F5D55"/>
    <w:rsid w:val="00950B64"/>
    <w:rsid w:val="00AE1EEB"/>
    <w:rsid w:val="00D6757C"/>
    <w:rsid w:val="00E2208A"/>
    <w:rsid w:val="00E91A31"/>
    <w:rsid w:val="00F036BF"/>
    <w:rsid w:val="00F44ECB"/>
    <w:rsid w:val="00FD1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DocumentPartTemplate"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481912"/>
  <w15:docId w15:val="{7E70E2E4-4B3D-41C3-AE27-7AD8D4AA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/>
    <w:lsdException w:name="List Bullet 3" w:semiHidden="1" w:uiPriority="36" w:unhideWhenUsed="1"/>
    <w:lsdException w:name="List Bullet 4" w:semiHidden="1" w:uiPriority="36" w:unhideWhenUsed="1"/>
    <w:lsdException w:name="List Bullet 5" w:semiHidden="1" w:uiPriority="36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5" w:unhideWhenUsed="1" w:qFormat="1"/>
    <w:lsdException w:name="Signature" w:semiHidden="1" w:unhideWhenUsed="1" w:qFormat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0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 w:line="240" w:lineRule="auto"/>
      <w:jc w:val="center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pPr>
      <w:keepNext/>
      <w:keepLines/>
      <w:spacing w:before="120" w:after="0" w:line="240" w:lineRule="auto"/>
      <w:jc w:val="center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pPr>
      <w:keepNext/>
      <w:keepLines/>
      <w:spacing w:before="20" w:after="0" w:line="240" w:lineRule="auto"/>
      <w:jc w:val="center"/>
      <w:outlineLvl w:val="2"/>
    </w:pPr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Pr>
      <w:rFonts w:asciiTheme="majorHAnsi" w:eastAsiaTheme="majorEastAsia" w:hAnsiTheme="majorHAnsi" w:cstheme="majorBidi"/>
      <w:bCs/>
      <w:color w:val="46464A" w:themeColor="text2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styleId="Forte">
    <w:name w:val="Strong"/>
    <w:basedOn w:val="Fontepargpadro"/>
    <w:uiPriority w:val="22"/>
    <w:qFormat/>
    <w:rPr>
      <w:b/>
      <w:bCs/>
    </w:rPr>
  </w:style>
  <w:style w:type="character" w:styleId="nfase">
    <w:name w:val="Emphasis"/>
    <w:basedOn w:val="Fontepargpadro"/>
    <w:uiPriority w:val="20"/>
    <w:qFormat/>
    <w:rPr>
      <w:b/>
      <w:i/>
      <w:iCs/>
      <w:color w:val="6F6F74" w:themeColor="accent1"/>
    </w:rPr>
  </w:style>
  <w:style w:type="character" w:customStyle="1" w:styleId="CaracteredeRefernciaIntensa">
    <w:name w:val="Caractere de Referência Intensa"/>
    <w:basedOn w:val="Fontepargpadro"/>
    <w:uiPriority w:val="32"/>
    <w:rPr>
      <w:rFonts w:cs="Times New Roman"/>
      <w:b/>
      <w:color w:val="000000"/>
      <w:szCs w:val="20"/>
      <w:u w:val="single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CaracteredeRefernciaSutil">
    <w:name w:val="Caractere de Referência Sutil"/>
    <w:basedOn w:val="Fontepargpadro"/>
    <w:uiPriority w:val="31"/>
    <w:rPr>
      <w:rFonts w:cs="Times New Roman"/>
      <w:color w:val="000000"/>
      <w:szCs w:val="20"/>
      <w:u w:val="single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character" w:customStyle="1" w:styleId="CaracteredeTtulodeLivro">
    <w:name w:val="Caractere de Título de Livro"/>
    <w:basedOn w:val="Fontepargpadro"/>
    <w:uiPriority w:val="33"/>
    <w:rPr>
      <w:rFonts w:asciiTheme="majorHAnsi" w:hAnsiTheme="majorHAnsi" w:cs="Times New Roman"/>
      <w:b/>
      <w:i/>
      <w:color w:val="000000"/>
      <w:szCs w:val="20"/>
    </w:rPr>
  </w:style>
  <w:style w:type="character" w:customStyle="1" w:styleId="CaracteredenfaseIntensa">
    <w:name w:val="Caractere de Ênfase Intensa"/>
    <w:basedOn w:val="Fontepargpadro"/>
    <w:uiPriority w:val="21"/>
    <w:rPr>
      <w:rFonts w:cs="Times New Roman"/>
      <w:b/>
      <w:i/>
      <w:color w:val="000000"/>
      <w:szCs w:val="20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CaracteredenfaseSutil">
    <w:name w:val="Caractere de Ênfase Sutil"/>
    <w:basedOn w:val="Fontepargpadro"/>
    <w:uiPriority w:val="19"/>
    <w:rPr>
      <w:rFonts w:cs="Times New Roman"/>
      <w:i/>
      <w:color w:val="000000"/>
      <w:szCs w:val="20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paragraph" w:styleId="Citao">
    <w:name w:val="Quote"/>
    <w:basedOn w:val="Normal"/>
    <w:next w:val="Normal"/>
    <w:link w:val="CitaoChar"/>
    <w:uiPriority w:val="29"/>
    <w:qFormat/>
    <w:pPr>
      <w:pBdr>
        <w:top w:val="single" w:sz="12" w:space="4" w:color="6F6F74" w:themeColor="accent1"/>
        <w:bottom w:val="double" w:sz="18" w:space="4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14:ligatures w14:val="standard"/>
      <w14:numForm w14:val="oldStyle"/>
    </w:rPr>
  </w:style>
  <w:style w:type="character" w:customStyle="1" w:styleId="CitaoChar">
    <w:name w:val="Citação Char"/>
    <w:basedOn w:val="Fontepargpadro"/>
    <w:link w:val="Citao"/>
    <w:uiPriority w:val="29"/>
    <w:rPr>
      <w:rFonts w:asciiTheme="majorHAnsi" w:hAnsiTheme="majorHAnsi"/>
      <w:caps/>
      <w:color w:val="535356" w:themeColor="accent1" w:themeShade="BF"/>
      <w:spacing w:val="10"/>
      <w14:ligatures w14:val="standard"/>
      <w14:numForm w14:val="oldStyle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thickThinSmallGap" w:sz="48" w:space="8" w:color="6F6F74" w:themeColor="accent1"/>
        <w:left w:val="thickThinSmallGap" w:sz="48" w:space="8" w:color="6F6F74" w:themeColor="accent1"/>
        <w:bottom w:val="thinThickSmallGap" w:sz="48" w:space="8" w:color="6F6F74" w:themeColor="accent1"/>
        <w:right w:val="thinThickSmallGap" w:sz="48" w:space="8" w:color="6F6F74" w:themeColor="accent1"/>
      </w:pBdr>
      <w:shd w:val="clear" w:color="auto" w:fill="6F6F74" w:themeFill="accent1"/>
      <w:spacing w:before="120" w:line="360" w:lineRule="auto"/>
      <w:ind w:left="288" w:right="288"/>
      <w:jc w:val="center"/>
    </w:pPr>
    <w:rPr>
      <w:rFonts w:asciiTheme="majorHAnsi" w:eastAsiaTheme="majorEastAsia" w:hAnsiTheme="majorHAnsi"/>
      <w:caps/>
      <w:color w:val="FFFFFF" w:themeColor="background1"/>
      <w:spacing w:val="6"/>
      <w:sz w:val="24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cs="Times New Roman"/>
      <w:color w:val="000000"/>
      <w:szCs w:val="20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cs="Times New Roman"/>
      <w:color w:val="00000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color w:val="000000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SemEspaamento">
    <w:name w:val="No Spacing"/>
    <w:link w:val="SemEspaamentoChar"/>
    <w:uiPriority w:val="1"/>
    <w:qFormat/>
    <w:pPr>
      <w:spacing w:after="0" w:line="240" w:lineRule="auto"/>
    </w:pPr>
  </w:style>
  <w:style w:type="paragraph" w:styleId="Textoembloco">
    <w:name w:val="Block Text"/>
    <w:aliases w:val="Citação em Bloco"/>
    <w:uiPriority w:val="40"/>
    <w:pPr>
      <w:pBdr>
        <w:top w:val="single" w:sz="2" w:space="10" w:color="A8A8AB" w:themeColor="accent1" w:themeTint="99"/>
        <w:bottom w:val="single" w:sz="24" w:space="10" w:color="A8A8AB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</w:rPr>
  </w:style>
  <w:style w:type="paragraph" w:styleId="Commarcadores">
    <w:name w:val="List Bullet"/>
    <w:basedOn w:val="Normal"/>
    <w:uiPriority w:val="6"/>
    <w:unhideWhenUsed/>
    <w:pPr>
      <w:numPr>
        <w:numId w:val="16"/>
      </w:numPr>
      <w:spacing w:after="0"/>
      <w:contextualSpacing/>
    </w:pPr>
  </w:style>
  <w:style w:type="paragraph" w:styleId="Commarcadores2">
    <w:name w:val="List Bullet 2"/>
    <w:basedOn w:val="Normal"/>
    <w:uiPriority w:val="6"/>
    <w:unhideWhenUsed/>
    <w:pPr>
      <w:numPr>
        <w:numId w:val="17"/>
      </w:numPr>
      <w:spacing w:after="0"/>
    </w:pPr>
  </w:style>
  <w:style w:type="paragraph" w:styleId="Commarcadores3">
    <w:name w:val="List Bullet 3"/>
    <w:basedOn w:val="Normal"/>
    <w:uiPriority w:val="6"/>
    <w:unhideWhenUsed/>
    <w:pPr>
      <w:numPr>
        <w:numId w:val="18"/>
      </w:numPr>
      <w:spacing w:after="0"/>
    </w:pPr>
  </w:style>
  <w:style w:type="paragraph" w:styleId="Commarcadores4">
    <w:name w:val="List Bullet 4"/>
    <w:basedOn w:val="Normal"/>
    <w:uiPriority w:val="6"/>
    <w:unhideWhenUsed/>
    <w:pPr>
      <w:numPr>
        <w:numId w:val="19"/>
      </w:numPr>
      <w:spacing w:after="0"/>
    </w:pPr>
  </w:style>
  <w:style w:type="paragraph" w:styleId="Commarcadores5">
    <w:name w:val="List Bullet 5"/>
    <w:basedOn w:val="Normal"/>
    <w:uiPriority w:val="6"/>
    <w:unhideWhenUsed/>
    <w:pPr>
      <w:numPr>
        <w:numId w:val="20"/>
      </w:numPr>
      <w:spacing w:after="0"/>
    </w:pPr>
  </w:style>
  <w:style w:type="paragraph" w:styleId="Sumrio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</w:pPr>
    <w:rPr>
      <w:smallCaps/>
      <w:color w:val="A7B789" w:themeColor="accent2"/>
    </w:rPr>
  </w:style>
  <w:style w:type="paragraph" w:styleId="Sumrio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Sumrio3">
    <w:name w:val="toc 3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Sumrio4">
    <w:name w:val="toc 4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Sumrio5">
    <w:name w:val="toc 5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Sumrio6">
    <w:name w:val="toc 6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Sumrio7">
    <w:name w:val="toc 7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Sumrio8">
    <w:name w:val="toc 8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Sumrio9">
    <w:name w:val="toc 9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character" w:styleId="Hyperlink">
    <w:name w:val="Hyperlink"/>
    <w:basedOn w:val="Fontepargpadro"/>
    <w:uiPriority w:val="99"/>
    <w:semiHidden/>
    <w:unhideWhenUsed/>
    <w:rPr>
      <w:color w:val="000000"/>
      <w:u w:val="single"/>
    </w:rPr>
  </w:style>
  <w:style w:type="character" w:styleId="TtulodoLivro">
    <w:name w:val="Book Title"/>
    <w:basedOn w:val="Fontepargpadro"/>
    <w:uiPriority w:val="33"/>
    <w:qFormat/>
    <w:rPr>
      <w:b/>
      <w:bCs/>
      <w:caps w:val="0"/>
      <w:smallCaps/>
      <w:spacing w:val="10"/>
    </w:rPr>
  </w:style>
  <w:style w:type="character" w:styleId="nfaseIntensa">
    <w:name w:val="Intense Emphasis"/>
    <w:basedOn w:val="Fontepargpadro"/>
    <w:uiPriority w:val="21"/>
    <w:qFormat/>
    <w:rPr>
      <w:b/>
      <w:bCs/>
      <w:i/>
      <w:iCs/>
      <w:caps w:val="0"/>
      <w:smallCaps w:val="0"/>
      <w:color w:val="000000"/>
      <w14:shadow w14:blurRad="0" w14:dist="0" w14:dir="0" w14:sx="0" w14:sy="0" w14:kx="0" w14:ky="0" w14:algn="none">
        <w14:srgbClr w14:val="000000"/>
      </w14:shadow>
    </w:rPr>
  </w:style>
  <w:style w:type="character" w:styleId="RefernciaIntensa">
    <w:name w:val="Intense Reference"/>
    <w:basedOn w:val="Fontepargpadro"/>
    <w:uiPriority w:val="32"/>
    <w:qFormat/>
    <w:rPr>
      <w:b/>
      <w:bCs/>
      <w:caps w:val="0"/>
      <w:smallCaps w:val="0"/>
      <w:color w:val="46464A" w:themeColor="text2"/>
      <w:spacing w:val="5"/>
      <w:u w:val="single"/>
      <w14:shadow w14:blurRad="0" w14:dist="0" w14:dir="0" w14:sx="0" w14:sy="0" w14:kx="0" w14:ky="0" w14:algn="none">
        <w14:srgbClr w14:val="000000"/>
      </w14:shadow>
    </w:rPr>
  </w:style>
  <w:style w:type="character" w:styleId="nfaseSutil">
    <w:name w:val="Subtle Emphasis"/>
    <w:basedOn w:val="Fontepargpadro"/>
    <w:uiPriority w:val="19"/>
    <w:qFormat/>
    <w:rPr>
      <w:i/>
      <w:iCs/>
      <w:color w:val="595959" w:themeColor="text1" w:themeTint="A6"/>
    </w:rPr>
  </w:style>
  <w:style w:type="character" w:styleId="RefernciaSutil">
    <w:name w:val="Subtle Reference"/>
    <w:basedOn w:val="Fontepargpadro"/>
    <w:uiPriority w:val="31"/>
    <w:qFormat/>
    <w:rPr>
      <w:smallCaps/>
      <w:color w:val="000000"/>
      <w:u w:val="single"/>
    </w:rPr>
  </w:style>
  <w:style w:type="paragraph" w:styleId="Encerramento">
    <w:name w:val="Closing"/>
    <w:basedOn w:val="Normal"/>
    <w:link w:val="EncerramentoChar"/>
    <w:uiPriority w:val="5"/>
    <w:unhideWhenUsed/>
    <w:qFormat/>
    <w:pPr>
      <w:spacing w:before="480" w:after="960"/>
      <w:contextualSpacing/>
      <w:jc w:val="center"/>
    </w:pPr>
    <w:rPr>
      <w:b/>
      <w:i/>
      <w:color w:val="46464A" w:themeColor="text2"/>
      <w:sz w:val="24"/>
    </w:rPr>
  </w:style>
  <w:style w:type="character" w:customStyle="1" w:styleId="EncerramentoChar">
    <w:name w:val="Encerramento Char"/>
    <w:basedOn w:val="Fontepargpadro"/>
    <w:link w:val="Encerramento"/>
    <w:uiPriority w:val="5"/>
    <w:rPr>
      <w:b/>
      <w:i/>
      <w:color w:val="46464A" w:themeColor="text2"/>
      <w:sz w:val="24"/>
    </w:rPr>
  </w:style>
  <w:style w:type="paragraph" w:customStyle="1" w:styleId="EndereodoDestinatrio">
    <w:name w:val="Endereço do Destinatário"/>
    <w:basedOn w:val="SemEspaamento"/>
    <w:link w:val="CaracteredeEndereodoDestinatrio"/>
    <w:uiPriority w:val="3"/>
    <w:qFormat/>
    <w:pPr>
      <w:spacing w:after="360"/>
      <w:contextualSpacing/>
      <w:jc w:val="center"/>
    </w:pPr>
  </w:style>
  <w:style w:type="paragraph" w:styleId="Saudao">
    <w:name w:val="Salutation"/>
    <w:basedOn w:val="SemEspaamento"/>
    <w:next w:val="Normal"/>
    <w:link w:val="SaudaoChar"/>
    <w:uiPriority w:val="4"/>
    <w:unhideWhenUsed/>
    <w:qFormat/>
    <w:pPr>
      <w:spacing w:before="480" w:after="480"/>
      <w:contextualSpacing/>
      <w:jc w:val="center"/>
    </w:pPr>
    <w:rPr>
      <w:b/>
      <w:caps/>
      <w:color w:val="46464A" w:themeColor="text2"/>
      <w:spacing w:val="20"/>
      <w:sz w:val="24"/>
    </w:rPr>
  </w:style>
  <w:style w:type="character" w:customStyle="1" w:styleId="SaudaoChar">
    <w:name w:val="Saudação Char"/>
    <w:basedOn w:val="Fontepargpadro"/>
    <w:link w:val="Saudao"/>
    <w:uiPriority w:val="4"/>
    <w:rPr>
      <w:b/>
      <w:caps/>
      <w:color w:val="46464A" w:themeColor="text2"/>
      <w:spacing w:val="20"/>
      <w:sz w:val="24"/>
    </w:rPr>
  </w:style>
  <w:style w:type="paragraph" w:customStyle="1" w:styleId="EndereodoRemetente">
    <w:name w:val="Endereço do Remetente"/>
    <w:basedOn w:val="SemEspaamento"/>
    <w:uiPriority w:val="2"/>
    <w:qFormat/>
    <w:pPr>
      <w:contextualSpacing/>
      <w:jc w:val="center"/>
    </w:pPr>
    <w:rPr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jc w:val="center"/>
    </w:pPr>
    <w:rPr>
      <w:rFonts w:eastAsiaTheme="majorEastAsia" w:cstheme="majorBidi"/>
      <w:iCs/>
      <w:color w:val="000000" w:themeColor="text1"/>
      <w:spacing w:val="15"/>
      <w:sz w:val="28"/>
      <w:szCs w:val="28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ajorEastAsia" w:cstheme="majorBidi"/>
      <w:iCs/>
      <w:color w:val="000000" w:themeColor="text1"/>
      <w:spacing w:val="15"/>
      <w:sz w:val="28"/>
      <w:szCs w:val="28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paragraph" w:styleId="Ttulo">
    <w:name w:val="Title"/>
    <w:basedOn w:val="Normal"/>
    <w:next w:val="Normal"/>
    <w:link w:val="TtuloChar"/>
    <w:uiPriority w:val="10"/>
    <w:qFormat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40"/>
      <w14:ligatures w14:val="standard"/>
      <w14:numForm w14:val="oldStyle"/>
      <w14:cntxtAlts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40"/>
      <w14:ligatures w14:val="standard"/>
      <w14:numForm w14:val="oldStyle"/>
      <w14:cntxtAlts/>
    </w:rPr>
  </w:style>
  <w:style w:type="paragraph" w:styleId="Data">
    <w:name w:val="Date"/>
    <w:basedOn w:val="Normal"/>
    <w:next w:val="Normal"/>
    <w:link w:val="DataChar"/>
    <w:uiPriority w:val="99"/>
    <w:semiHidden/>
    <w:unhideWhenUsed/>
  </w:style>
  <w:style w:type="character" w:customStyle="1" w:styleId="DataChar">
    <w:name w:val="Data Char"/>
    <w:basedOn w:val="Fontepargpadro"/>
    <w:link w:val="Data"/>
    <w:uiPriority w:val="99"/>
    <w:semiHidden/>
    <w:rPr>
      <w:rFonts w:cs="Times New Roman"/>
      <w:color w:val="000000"/>
      <w:szCs w:val="20"/>
    </w:rPr>
  </w:style>
  <w:style w:type="character" w:styleId="TextodoEspaoReservado">
    <w:name w:val="Placeholder Text"/>
    <w:basedOn w:val="Fontepargpadro"/>
    <w:uiPriority w:val="99"/>
    <w:unhideWhenUsed/>
    <w:rPr>
      <w:color w:val="808080"/>
    </w:rPr>
  </w:style>
  <w:style w:type="paragraph" w:styleId="Assinatura">
    <w:name w:val="Signature"/>
    <w:basedOn w:val="Normal"/>
    <w:link w:val="AssinaturaChar"/>
    <w:uiPriority w:val="99"/>
    <w:unhideWhenUsed/>
    <w:qFormat/>
    <w:pPr>
      <w:contextualSpacing/>
      <w:jc w:val="center"/>
    </w:pPr>
  </w:style>
  <w:style w:type="character" w:customStyle="1" w:styleId="AssinaturaChar">
    <w:name w:val="Assinatura Char"/>
    <w:basedOn w:val="Fontepargpadro"/>
    <w:link w:val="Assinatura"/>
    <w:uiPriority w:val="99"/>
  </w:style>
  <w:style w:type="table" w:customStyle="1" w:styleId="Estilo6">
    <w:name w:val="Estilo 6"/>
    <w:basedOn w:val="Tabelanormal"/>
    <w:uiPriority w:val="26"/>
    <w:pPr>
      <w:spacing w:after="0" w:line="240" w:lineRule="auto"/>
    </w:pPr>
    <w:rPr>
      <w:rFonts w:eastAsia="Times New Roman" w:cs="Times New Roman"/>
      <w:color w:val="000000" w:themeColor="text1"/>
    </w:rPr>
    <w:tblPr>
      <w:tblBorders>
        <w:top w:val="single" w:sz="4" w:space="0" w:color="6F6F74" w:themeColor="accent1"/>
        <w:left w:val="single" w:sz="4" w:space="0" w:color="6F6F74" w:themeColor="accent1"/>
        <w:bottom w:val="single" w:sz="4" w:space="0" w:color="6F6F74" w:themeColor="accent1"/>
        <w:right w:val="single" w:sz="4" w:space="0" w:color="6F6F7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2E3" w:themeFill="accent1" w:themeFillTint="33"/>
    </w:tcPr>
    <w:tblStylePr w:type="firstRow">
      <w:rPr>
        <w:b/>
        <w:bCs/>
        <w:color w:val="46464A" w:themeColor="text2"/>
      </w:rPr>
      <w:tblPr/>
      <w:tcPr>
        <w:shd w:val="clear" w:color="auto" w:fill="F0F0F1" w:themeFill="accent1" w:themeFillTint="19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6F6F74" w:themeFill="accent1"/>
      </w:tcPr>
    </w:tblStylePr>
    <w:tblStylePr w:type="firstCol">
      <w:rPr>
        <w:b/>
        <w:bCs/>
        <w:color w:val="46464A" w:themeColor="text2"/>
      </w:rPr>
    </w:tblStylePr>
    <w:tblStylePr w:type="lastCol">
      <w:rPr>
        <w:color w:val="000000" w:themeColor="text1"/>
      </w:rPr>
    </w:tblStylePr>
  </w:style>
  <w:style w:type="paragraph" w:customStyle="1" w:styleId="TextodeData">
    <w:name w:val="Texto de Data"/>
    <w:basedOn w:val="Normal"/>
    <w:uiPriority w:val="35"/>
    <w:pPr>
      <w:spacing w:before="720"/>
      <w:contextualSpacing/>
    </w:pPr>
  </w:style>
  <w:style w:type="character" w:customStyle="1" w:styleId="SemEspaamentoChar">
    <w:name w:val="Sem Espaçamento Char"/>
    <w:basedOn w:val="Fontepargpadro"/>
    <w:link w:val="SemEspaamento"/>
    <w:uiPriority w:val="1"/>
  </w:style>
  <w:style w:type="paragraph" w:styleId="PargrafodaLista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</w:rPr>
  </w:style>
  <w:style w:type="character" w:customStyle="1" w:styleId="CaracteredeEndereodoDestinatrio">
    <w:name w:val="Caractere de Endereço do Destinatário"/>
    <w:basedOn w:val="Fontepargpadro"/>
    <w:link w:val="EndereodoDestinatrio"/>
    <w:uiPriority w:val="3"/>
    <w:lock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85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emf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uno\AppData\Roaming\Microsoft\Modelos\Carta%20de%20mala%20direta%20(design%20Black%20Ti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0608E5DFCCB4F3A9620C2B673D6DE9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0951D38-D8B9-4A43-87CB-243E2B4A469A}"/>
      </w:docPartPr>
      <w:docPartBody>
        <w:p w:rsidR="00000000" w:rsidRDefault="00117D9B">
          <w:pPr>
            <w:pStyle w:val="30608E5DFCCB4F3A9620C2B673D6DE93"/>
          </w:pPr>
          <w:r>
            <w:t>[Digite o nome da empresa do remetente]</w:t>
          </w:r>
        </w:p>
      </w:docPartBody>
    </w:docPart>
    <w:docPart>
      <w:docPartPr>
        <w:name w:val="2C640D27D96A4DC9A5DCF051217BCE1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7399E5F-BDFE-40BB-857C-98C187BCE05B}"/>
      </w:docPartPr>
      <w:docPartBody>
        <w:p w:rsidR="00000000" w:rsidRDefault="00117D9B">
          <w:pPr>
            <w:pStyle w:val="2C640D27D96A4DC9A5DCF051217BCE18"/>
          </w:pPr>
          <w:r>
            <w:t>[Digite o nome da empresa do remetente]</w:t>
          </w:r>
        </w:p>
      </w:docPartBody>
    </w:docPart>
    <w:docPart>
      <w:docPartPr>
        <w:name w:val="40F9562E855D430BA39DFE1F94DF169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9FB8052-00DE-471D-A8A4-896E880A5E9E}"/>
      </w:docPartPr>
      <w:docPartBody>
        <w:p w:rsidR="00000000" w:rsidRDefault="00117D9B">
          <w:pPr>
            <w:pStyle w:val="40F9562E855D430BA39DFE1F94DF1691"/>
          </w:pPr>
          <w:r>
            <w:rPr>
              <w:color w:val="44546A" w:themeColor="text2"/>
            </w:rPr>
            <w:t>[Escolha a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xo 2">
    <w:panose1 w:val="000005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EC4"/>
    <w:rsid w:val="00117D9B"/>
    <w:rsid w:val="00306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01BB38D27E242928E7D97CEB8D2A75B">
    <w:name w:val="501BB38D27E242928E7D97CEB8D2A75B"/>
  </w:style>
  <w:style w:type="paragraph" w:customStyle="1" w:styleId="09A425D8FF0243FB98B11116B5B88F27">
    <w:name w:val="09A425D8FF0243FB98B11116B5B88F27"/>
  </w:style>
  <w:style w:type="paragraph" w:customStyle="1" w:styleId="8B54C55237194FFD877ADC3E98BA6E26">
    <w:name w:val="8B54C55237194FFD877ADC3E98BA6E26"/>
  </w:style>
  <w:style w:type="paragraph" w:customStyle="1" w:styleId="F8E54B87062F4431A7CFDC5E93D4FA53">
    <w:name w:val="F8E54B87062F4431A7CFDC5E93D4FA53"/>
  </w:style>
  <w:style w:type="character" w:styleId="TextodoEspaoReservado">
    <w:name w:val="Placeholder Text"/>
    <w:basedOn w:val="Fontepargpadro"/>
    <w:uiPriority w:val="99"/>
    <w:unhideWhenUsed/>
    <w:rsid w:val="00306EC4"/>
    <w:rPr>
      <w:color w:val="808080"/>
    </w:rPr>
  </w:style>
  <w:style w:type="paragraph" w:customStyle="1" w:styleId="44452FF709354CDCBE950156903837FC">
    <w:name w:val="44452FF709354CDCBE950156903837FC"/>
  </w:style>
  <w:style w:type="paragraph" w:customStyle="1" w:styleId="30608E5DFCCB4F3A9620C2B673D6DE93">
    <w:name w:val="30608E5DFCCB4F3A9620C2B673D6DE93"/>
  </w:style>
  <w:style w:type="paragraph" w:customStyle="1" w:styleId="5CBEE7568EC7404A8E35B5F4FAB40F66">
    <w:name w:val="5CBEE7568EC7404A8E35B5F4FAB40F66"/>
  </w:style>
  <w:style w:type="paragraph" w:customStyle="1" w:styleId="2C640D27D96A4DC9A5DCF051217BCE18">
    <w:name w:val="2C640D27D96A4DC9A5DCF051217BCE18"/>
  </w:style>
  <w:style w:type="paragraph" w:customStyle="1" w:styleId="23797D8B936E478D9BA0727D575A5C5D">
    <w:name w:val="23797D8B936E478D9BA0727D575A5C5D"/>
  </w:style>
  <w:style w:type="paragraph" w:customStyle="1" w:styleId="40F9562E855D430BA39DFE1F94DF1691">
    <w:name w:val="40F9562E855D430BA39DFE1F94DF16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b:Sources xmlns:b="http://schemas.microsoft.com/office/word/2004/10/bibliography" xmlns="http://schemas.microsoft.com/office/word/2004/10/bibliography"/>
</file>

<file path=customXml/item4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5.xml><?xml version="1.0" encoding="utf-8"?>
<CoverPageProperties xmlns="http://schemas.microsoft.com/office/2006/coverPageProps">
  <PublishDate>2017-09-18T00:00:00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DDADF3EB-1B8E-4372-997E-31363C199A8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72DDDD-EF00-4AE5-AFBA-4A4AE8527F10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C2CF5E3A-7B6D-49D9-98D1-497DE9185669}">
  <ds:schemaRefs>
    <ds:schemaRef ds:uri="http://schemas.microsoft.com/office/word/2004/10/bibliography"/>
  </ds:schemaRefs>
</ds:datastoreItem>
</file>

<file path=customXml/itemProps4.xml><?xml version="1.0" encoding="utf-8"?>
<ds:datastoreItem xmlns:ds="http://schemas.openxmlformats.org/officeDocument/2006/customXml" ds:itemID="{8A90BD7C-A107-473D-9CEC-88442B1DCEDA}">
  <ds:schemaRefs>
    <ds:schemaRef ds:uri="http://schemas.microsoft.com/office/2006/coverPageProps"/>
  </ds:schemaRefs>
</ds:datastoreItem>
</file>

<file path=customXml/itemProps5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mala direta (design Black Tie)</Template>
  <TotalTime>1</TotalTime>
  <Pages>6</Pages>
  <Words>565</Words>
  <Characters>3051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Faculdade BandTec – ARQCOMP</Company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keywords/>
  <cp:lastModifiedBy>Aluno</cp:lastModifiedBy>
  <cp:revision>2</cp:revision>
  <dcterms:created xsi:type="dcterms:W3CDTF">2017-09-18T20:56:00Z</dcterms:created>
  <dcterms:modified xsi:type="dcterms:W3CDTF">2017-09-18T20:56:00Z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TC018408459991</vt:lpwstr>
  </property>
</Properties>
</file>